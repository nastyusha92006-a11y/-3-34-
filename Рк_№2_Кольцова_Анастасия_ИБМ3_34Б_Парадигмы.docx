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61DF3" w14:textId="3DC6947A" w:rsidR="0091089D" w:rsidRPr="0091089D" w:rsidRDefault="0091089D" w:rsidP="0091089D">
      <w:pPr>
        <w:rPr>
          <w:b/>
          <w:bCs/>
          <w:sz w:val="44"/>
          <w:szCs w:val="44"/>
        </w:rPr>
      </w:pPr>
      <w:r w:rsidRPr="0091089D">
        <w:rPr>
          <w:b/>
          <w:bCs/>
          <w:sz w:val="44"/>
          <w:szCs w:val="44"/>
        </w:rPr>
        <w:t>“Отчет по РК-2”</w:t>
      </w:r>
    </w:p>
    <w:p w14:paraId="68C7BEBA" w14:textId="77777777" w:rsidR="0091089D" w:rsidRPr="0091089D" w:rsidRDefault="0091089D" w:rsidP="0091089D">
      <w:pPr>
        <w:rPr>
          <w:b/>
          <w:bCs/>
          <w:sz w:val="44"/>
          <w:szCs w:val="44"/>
        </w:rPr>
      </w:pPr>
      <w:r w:rsidRPr="0091089D">
        <w:rPr>
          <w:b/>
          <w:bCs/>
          <w:sz w:val="44"/>
          <w:szCs w:val="44"/>
        </w:rPr>
        <w:t>Дисциплина: Парадигмы и конструкции языков</w:t>
      </w:r>
    </w:p>
    <w:p w14:paraId="51ECE266" w14:textId="77777777" w:rsidR="0091089D" w:rsidRPr="0091089D" w:rsidRDefault="0091089D" w:rsidP="0091089D">
      <w:pPr>
        <w:rPr>
          <w:b/>
          <w:bCs/>
          <w:sz w:val="44"/>
          <w:szCs w:val="44"/>
        </w:rPr>
      </w:pPr>
      <w:r w:rsidRPr="0091089D">
        <w:rPr>
          <w:b/>
          <w:bCs/>
          <w:sz w:val="44"/>
          <w:szCs w:val="44"/>
        </w:rPr>
        <w:t>Программирования</w:t>
      </w:r>
    </w:p>
    <w:p w14:paraId="07B6546D" w14:textId="77777777" w:rsidR="0091089D" w:rsidRPr="0091089D" w:rsidRDefault="0091089D" w:rsidP="0091089D">
      <w:pPr>
        <w:rPr>
          <w:b/>
          <w:bCs/>
          <w:sz w:val="44"/>
          <w:szCs w:val="44"/>
        </w:rPr>
      </w:pPr>
    </w:p>
    <w:p w14:paraId="78D18640" w14:textId="77777777" w:rsidR="0091089D" w:rsidRPr="0091089D" w:rsidRDefault="0091089D" w:rsidP="0091089D">
      <w:pPr>
        <w:rPr>
          <w:b/>
          <w:bCs/>
          <w:sz w:val="44"/>
          <w:szCs w:val="44"/>
        </w:rPr>
      </w:pPr>
    </w:p>
    <w:p w14:paraId="19184F58" w14:textId="77777777" w:rsidR="0091089D" w:rsidRPr="0091089D" w:rsidRDefault="0091089D" w:rsidP="0091089D">
      <w:pPr>
        <w:rPr>
          <w:b/>
          <w:bCs/>
          <w:sz w:val="44"/>
          <w:szCs w:val="44"/>
        </w:rPr>
      </w:pPr>
    </w:p>
    <w:p w14:paraId="54A8B3D1" w14:textId="77777777" w:rsidR="0091089D" w:rsidRPr="0091089D" w:rsidRDefault="0091089D" w:rsidP="0091089D">
      <w:pPr>
        <w:rPr>
          <w:b/>
          <w:bCs/>
          <w:sz w:val="44"/>
          <w:szCs w:val="44"/>
        </w:rPr>
      </w:pPr>
    </w:p>
    <w:p w14:paraId="67073263" w14:textId="77777777" w:rsidR="0091089D" w:rsidRPr="0091089D" w:rsidRDefault="0091089D" w:rsidP="0091089D">
      <w:pPr>
        <w:rPr>
          <w:b/>
          <w:bCs/>
          <w:sz w:val="44"/>
          <w:szCs w:val="44"/>
        </w:rPr>
      </w:pPr>
    </w:p>
    <w:p w14:paraId="1A24FB86" w14:textId="77777777" w:rsidR="0091089D" w:rsidRPr="0091089D" w:rsidRDefault="0091089D" w:rsidP="0091089D">
      <w:pPr>
        <w:rPr>
          <w:b/>
          <w:bCs/>
          <w:sz w:val="44"/>
          <w:szCs w:val="44"/>
        </w:rPr>
      </w:pPr>
    </w:p>
    <w:p w14:paraId="17D20B50" w14:textId="77777777" w:rsidR="0091089D" w:rsidRPr="0091089D" w:rsidRDefault="0091089D" w:rsidP="0091089D">
      <w:pPr>
        <w:rPr>
          <w:b/>
          <w:bCs/>
          <w:sz w:val="44"/>
          <w:szCs w:val="44"/>
        </w:rPr>
      </w:pPr>
    </w:p>
    <w:p w14:paraId="7008C869" w14:textId="77777777" w:rsidR="0091089D" w:rsidRPr="0091089D" w:rsidRDefault="0091089D" w:rsidP="0091089D">
      <w:pPr>
        <w:rPr>
          <w:b/>
          <w:bCs/>
          <w:sz w:val="44"/>
          <w:szCs w:val="44"/>
        </w:rPr>
      </w:pPr>
    </w:p>
    <w:p w14:paraId="1BFD67DF" w14:textId="77777777" w:rsidR="0091089D" w:rsidRPr="0091089D" w:rsidRDefault="0091089D" w:rsidP="0091089D">
      <w:pPr>
        <w:rPr>
          <w:b/>
          <w:bCs/>
          <w:sz w:val="44"/>
          <w:szCs w:val="44"/>
        </w:rPr>
      </w:pPr>
    </w:p>
    <w:p w14:paraId="63869613" w14:textId="77777777" w:rsidR="0091089D" w:rsidRPr="0091089D" w:rsidRDefault="0091089D" w:rsidP="0091089D">
      <w:pPr>
        <w:rPr>
          <w:b/>
          <w:bCs/>
          <w:sz w:val="44"/>
          <w:szCs w:val="44"/>
        </w:rPr>
      </w:pPr>
    </w:p>
    <w:p w14:paraId="3D383C5B" w14:textId="77777777" w:rsidR="0091089D" w:rsidRPr="0091089D" w:rsidRDefault="0091089D" w:rsidP="0091089D">
      <w:pPr>
        <w:rPr>
          <w:b/>
          <w:bCs/>
          <w:sz w:val="44"/>
          <w:szCs w:val="44"/>
        </w:rPr>
      </w:pPr>
    </w:p>
    <w:p w14:paraId="317046A7" w14:textId="77777777" w:rsidR="0091089D" w:rsidRPr="0091089D" w:rsidRDefault="0091089D" w:rsidP="0091089D">
      <w:pPr>
        <w:rPr>
          <w:b/>
          <w:bCs/>
          <w:sz w:val="44"/>
          <w:szCs w:val="44"/>
        </w:rPr>
      </w:pPr>
    </w:p>
    <w:p w14:paraId="3B53351B" w14:textId="41FFDB65" w:rsidR="0091089D" w:rsidRPr="0091089D" w:rsidRDefault="0091089D" w:rsidP="0091089D">
      <w:pPr>
        <w:rPr>
          <w:b/>
          <w:bCs/>
          <w:sz w:val="44"/>
          <w:szCs w:val="44"/>
        </w:rPr>
      </w:pPr>
      <w:r w:rsidRPr="0091089D">
        <w:rPr>
          <w:b/>
          <w:bCs/>
          <w:sz w:val="44"/>
          <w:szCs w:val="44"/>
        </w:rPr>
        <w:t xml:space="preserve">Выполнила: </w:t>
      </w:r>
      <w:r w:rsidR="00AC336F">
        <w:rPr>
          <w:b/>
          <w:bCs/>
          <w:sz w:val="44"/>
          <w:szCs w:val="44"/>
        </w:rPr>
        <w:t>Кольцова Анастасия Юрьевна</w:t>
      </w:r>
    </w:p>
    <w:p w14:paraId="02292EBE" w14:textId="77777777" w:rsidR="0091089D" w:rsidRPr="0091089D" w:rsidRDefault="0091089D" w:rsidP="0091089D">
      <w:pPr>
        <w:rPr>
          <w:b/>
          <w:bCs/>
          <w:sz w:val="44"/>
          <w:szCs w:val="44"/>
        </w:rPr>
      </w:pPr>
      <w:r w:rsidRPr="0091089D">
        <w:rPr>
          <w:b/>
          <w:bCs/>
          <w:sz w:val="44"/>
          <w:szCs w:val="44"/>
        </w:rPr>
        <w:t>Группа: ИБМ3-34Б</w:t>
      </w:r>
    </w:p>
    <w:p w14:paraId="00F2F203" w14:textId="77777777" w:rsidR="0091089D" w:rsidRPr="0091089D" w:rsidRDefault="0091089D" w:rsidP="0091089D">
      <w:pPr>
        <w:rPr>
          <w:b/>
          <w:bCs/>
          <w:sz w:val="44"/>
          <w:szCs w:val="44"/>
        </w:rPr>
      </w:pPr>
      <w:r w:rsidRPr="0091089D">
        <w:rPr>
          <w:b/>
          <w:bCs/>
          <w:sz w:val="44"/>
          <w:szCs w:val="44"/>
        </w:rPr>
        <w:t xml:space="preserve">Преподаватель: </w:t>
      </w:r>
      <w:proofErr w:type="spellStart"/>
      <w:r w:rsidRPr="0091089D">
        <w:rPr>
          <w:b/>
          <w:bCs/>
          <w:sz w:val="44"/>
          <w:szCs w:val="44"/>
        </w:rPr>
        <w:t>Гапанюк</w:t>
      </w:r>
      <w:proofErr w:type="spellEnd"/>
      <w:r w:rsidRPr="0091089D">
        <w:rPr>
          <w:b/>
          <w:bCs/>
          <w:sz w:val="44"/>
          <w:szCs w:val="44"/>
        </w:rPr>
        <w:t xml:space="preserve"> Ю.Е</w:t>
      </w:r>
    </w:p>
    <w:p w14:paraId="68654092" w14:textId="77777777" w:rsidR="0091089D" w:rsidRDefault="0091089D" w:rsidP="00965E9C">
      <w:pPr>
        <w:rPr>
          <w:b/>
          <w:bCs/>
        </w:rPr>
      </w:pPr>
    </w:p>
    <w:p w14:paraId="6F416132" w14:textId="23B8175E" w:rsidR="00965E9C" w:rsidRPr="00965E9C" w:rsidRDefault="00965E9C" w:rsidP="00965E9C">
      <w:pPr>
        <w:rPr>
          <w:b/>
          <w:bCs/>
        </w:rPr>
      </w:pPr>
      <w:r w:rsidRPr="00965E9C">
        <w:rPr>
          <w:b/>
          <w:bCs/>
        </w:rPr>
        <w:t xml:space="preserve"> (разделение на модули)</w:t>
      </w:r>
    </w:p>
    <w:p w14:paraId="3A3AAB1C" w14:textId="77777777" w:rsidR="00965E9C" w:rsidRPr="00965E9C" w:rsidRDefault="00965E9C" w:rsidP="00965E9C">
      <w:r w:rsidRPr="00965E9C">
        <w:rPr>
          <w:b/>
          <w:bCs/>
        </w:rPr>
        <w:t>main.py:</w:t>
      </w:r>
    </w:p>
    <w:p w14:paraId="77C31308" w14:textId="77777777" w:rsidR="00965E9C" w:rsidRPr="00965E9C" w:rsidRDefault="00965E9C" w:rsidP="00965E9C">
      <w:proofErr w:type="spellStart"/>
      <w:r w:rsidRPr="00965E9C">
        <w:t>python</w:t>
      </w:r>
      <w:proofErr w:type="spellEnd"/>
    </w:p>
    <w:p w14:paraId="11BE0D26" w14:textId="77777777" w:rsidR="00965E9C" w:rsidRPr="00965E9C" w:rsidRDefault="00965E9C" w:rsidP="00965E9C">
      <w:proofErr w:type="spellStart"/>
      <w:proofErr w:type="gramStart"/>
      <w:r w:rsidRPr="00965E9C">
        <w:t>print</w:t>
      </w:r>
      <w:proofErr w:type="spellEnd"/>
      <w:r w:rsidRPr="00965E9C">
        <w:t>(</w:t>
      </w:r>
      <w:proofErr w:type="gramEnd"/>
      <w:r w:rsidRPr="00965E9C">
        <w:t>"РУБЕЖНЫЙ КОНТРОЛЬ: СТУДЕНТ-ГРУППА")</w:t>
      </w:r>
    </w:p>
    <w:p w14:paraId="430B2C5E" w14:textId="77777777" w:rsidR="00965E9C" w:rsidRPr="00965E9C" w:rsidRDefault="00965E9C" w:rsidP="00965E9C">
      <w:pPr>
        <w:rPr>
          <w:lang w:val="en-US"/>
        </w:rPr>
      </w:pP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"=" * 60)</w:t>
      </w:r>
    </w:p>
    <w:p w14:paraId="1EB1E984" w14:textId="77777777" w:rsidR="00965E9C" w:rsidRPr="00965E9C" w:rsidRDefault="00965E9C" w:rsidP="00965E9C">
      <w:pPr>
        <w:rPr>
          <w:lang w:val="en-US"/>
        </w:rPr>
      </w:pPr>
    </w:p>
    <w:p w14:paraId="2A583EDA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from </w:t>
      </w:r>
      <w:proofErr w:type="spellStart"/>
      <w:r w:rsidRPr="00965E9C">
        <w:rPr>
          <w:lang w:val="en-US"/>
        </w:rPr>
        <w:t>data_service</w:t>
      </w:r>
      <w:proofErr w:type="spellEnd"/>
      <w:r w:rsidRPr="00965E9C">
        <w:rPr>
          <w:lang w:val="en-US"/>
        </w:rPr>
        <w:t xml:space="preserve"> import </w:t>
      </w:r>
      <w:proofErr w:type="spellStart"/>
      <w:r w:rsidRPr="00965E9C">
        <w:rPr>
          <w:lang w:val="en-US"/>
        </w:rPr>
        <w:t>get_all_data</w:t>
      </w:r>
      <w:proofErr w:type="spellEnd"/>
    </w:p>
    <w:p w14:paraId="166FF92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>from queries import (</w:t>
      </w:r>
    </w:p>
    <w:p w14:paraId="60B528D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  <w:proofErr w:type="spellStart"/>
      <w:r w:rsidRPr="00965E9C">
        <w:rPr>
          <w:lang w:val="en-US"/>
        </w:rPr>
        <w:t>get_students_by_group</w:t>
      </w:r>
      <w:proofErr w:type="spellEnd"/>
      <w:r w:rsidRPr="00965E9C">
        <w:rPr>
          <w:lang w:val="en-US"/>
        </w:rPr>
        <w:t>,</w:t>
      </w:r>
    </w:p>
    <w:p w14:paraId="20ED001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  <w:proofErr w:type="spellStart"/>
      <w:r w:rsidRPr="00965E9C">
        <w:rPr>
          <w:lang w:val="en-US"/>
        </w:rPr>
        <w:t>get_average_gpa_by_group</w:t>
      </w:r>
      <w:proofErr w:type="spellEnd"/>
      <w:r w:rsidRPr="00965E9C">
        <w:rPr>
          <w:lang w:val="en-US"/>
        </w:rPr>
        <w:t>,</w:t>
      </w:r>
    </w:p>
    <w:p w14:paraId="3F289A5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  <w:proofErr w:type="spellStart"/>
      <w:r w:rsidRPr="00965E9C">
        <w:rPr>
          <w:lang w:val="en-US"/>
        </w:rPr>
        <w:t>get_students_in_is_groups</w:t>
      </w:r>
      <w:proofErr w:type="spellEnd"/>
    </w:p>
    <w:p w14:paraId="13B4DED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>)</w:t>
      </w:r>
    </w:p>
    <w:p w14:paraId="1CD651B3" w14:textId="77777777" w:rsidR="00965E9C" w:rsidRPr="00965E9C" w:rsidRDefault="00965E9C" w:rsidP="00965E9C">
      <w:pPr>
        <w:rPr>
          <w:lang w:val="en-US"/>
        </w:rPr>
      </w:pPr>
    </w:p>
    <w:p w14:paraId="65090735" w14:textId="77777777" w:rsidR="00965E9C" w:rsidRPr="00965E9C" w:rsidRDefault="00965E9C" w:rsidP="00965E9C">
      <w:pPr>
        <w:rPr>
          <w:lang w:val="en-US"/>
        </w:rPr>
      </w:pP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Получение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данных</w:t>
      </w:r>
    </w:p>
    <w:p w14:paraId="26666B86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groups, students, </w:t>
      </w:r>
      <w:proofErr w:type="spellStart"/>
      <w:r w:rsidRPr="00965E9C">
        <w:rPr>
          <w:lang w:val="en-US"/>
        </w:rPr>
        <w:t>student_groups</w:t>
      </w:r>
      <w:proofErr w:type="spellEnd"/>
      <w:r w:rsidRPr="00965E9C">
        <w:rPr>
          <w:lang w:val="en-US"/>
        </w:rPr>
        <w:t xml:space="preserve"> = </w:t>
      </w:r>
      <w:proofErr w:type="spellStart"/>
      <w:r w:rsidRPr="00965E9C">
        <w:rPr>
          <w:lang w:val="en-US"/>
        </w:rPr>
        <w:t>get_all_</w:t>
      </w:r>
      <w:proofErr w:type="gramStart"/>
      <w:r w:rsidRPr="00965E9C">
        <w:rPr>
          <w:lang w:val="en-US"/>
        </w:rPr>
        <w:t>data</w:t>
      </w:r>
      <w:proofErr w:type="spellEnd"/>
      <w:r w:rsidRPr="00965E9C">
        <w:rPr>
          <w:lang w:val="en-US"/>
        </w:rPr>
        <w:t>(</w:t>
      </w:r>
      <w:proofErr w:type="gramEnd"/>
      <w:r w:rsidRPr="00965E9C">
        <w:rPr>
          <w:lang w:val="en-US"/>
        </w:rPr>
        <w:t>)</w:t>
      </w:r>
    </w:p>
    <w:p w14:paraId="4237C367" w14:textId="77777777" w:rsidR="00965E9C" w:rsidRPr="00965E9C" w:rsidRDefault="00965E9C" w:rsidP="00965E9C">
      <w:pPr>
        <w:rPr>
          <w:lang w:val="en-US"/>
        </w:rPr>
      </w:pPr>
    </w:p>
    <w:p w14:paraId="70502A72" w14:textId="77777777" w:rsidR="00965E9C" w:rsidRPr="00965E9C" w:rsidRDefault="00965E9C" w:rsidP="00965E9C">
      <w:proofErr w:type="spellStart"/>
      <w:proofErr w:type="gramStart"/>
      <w:r w:rsidRPr="00965E9C">
        <w:t>print</w:t>
      </w:r>
      <w:proofErr w:type="spellEnd"/>
      <w:r w:rsidRPr="00965E9C">
        <w:t>(</w:t>
      </w:r>
      <w:proofErr w:type="gramEnd"/>
      <w:r w:rsidRPr="00965E9C">
        <w:t>"\n1. ВЫВОД ВСЕХ ДАННЫХ:")</w:t>
      </w:r>
    </w:p>
    <w:p w14:paraId="4E79440F" w14:textId="77777777" w:rsidR="00965E9C" w:rsidRPr="00965E9C" w:rsidRDefault="00965E9C" w:rsidP="00965E9C">
      <w:pPr>
        <w:rPr>
          <w:lang w:val="en-US"/>
        </w:rPr>
      </w:pP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"-" * 40)</w:t>
      </w:r>
    </w:p>
    <w:p w14:paraId="1D34DBFA" w14:textId="77777777" w:rsidR="00965E9C" w:rsidRPr="00965E9C" w:rsidRDefault="00965E9C" w:rsidP="00965E9C">
      <w:pPr>
        <w:rPr>
          <w:lang w:val="en-US"/>
        </w:rPr>
      </w:pP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"</w:t>
      </w:r>
      <w:r w:rsidRPr="00965E9C">
        <w:t>Группы</w:t>
      </w:r>
      <w:r w:rsidRPr="00965E9C">
        <w:rPr>
          <w:lang w:val="en-US"/>
        </w:rPr>
        <w:t>:", groups)</w:t>
      </w:r>
    </w:p>
    <w:p w14:paraId="0FE7C836" w14:textId="77777777" w:rsidR="00965E9C" w:rsidRPr="00965E9C" w:rsidRDefault="00965E9C" w:rsidP="00965E9C">
      <w:pPr>
        <w:rPr>
          <w:lang w:val="en-US"/>
        </w:rPr>
      </w:pP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"\n</w:t>
      </w:r>
      <w:r w:rsidRPr="00965E9C">
        <w:t>Студенты</w:t>
      </w:r>
      <w:r w:rsidRPr="00965E9C">
        <w:rPr>
          <w:lang w:val="en-US"/>
        </w:rPr>
        <w:t>:", students)</w:t>
      </w:r>
    </w:p>
    <w:p w14:paraId="49F8708C" w14:textId="77777777" w:rsidR="00965E9C" w:rsidRPr="00965E9C" w:rsidRDefault="00965E9C" w:rsidP="00965E9C">
      <w:pPr>
        <w:rPr>
          <w:lang w:val="en-US"/>
        </w:rPr>
      </w:pP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"\n</w:t>
      </w:r>
      <w:r w:rsidRPr="00965E9C">
        <w:t>Связи</w:t>
      </w:r>
      <w:r w:rsidRPr="00965E9C">
        <w:rPr>
          <w:lang w:val="en-US"/>
        </w:rPr>
        <w:t xml:space="preserve">:", </w:t>
      </w:r>
      <w:proofErr w:type="spellStart"/>
      <w:r w:rsidRPr="00965E9C">
        <w:rPr>
          <w:lang w:val="en-US"/>
        </w:rPr>
        <w:t>student_groups</w:t>
      </w:r>
      <w:proofErr w:type="spellEnd"/>
      <w:r w:rsidRPr="00965E9C">
        <w:rPr>
          <w:lang w:val="en-US"/>
        </w:rPr>
        <w:t>)</w:t>
      </w:r>
    </w:p>
    <w:p w14:paraId="5B0275C9" w14:textId="77777777" w:rsidR="00965E9C" w:rsidRPr="00965E9C" w:rsidRDefault="00965E9C" w:rsidP="00965E9C">
      <w:pPr>
        <w:rPr>
          <w:lang w:val="en-US"/>
        </w:rPr>
      </w:pPr>
    </w:p>
    <w:p w14:paraId="086D9270" w14:textId="77777777" w:rsidR="00965E9C" w:rsidRPr="00965E9C" w:rsidRDefault="00965E9C" w:rsidP="00965E9C"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 xml:space="preserve">"\n\n2. </w:t>
      </w:r>
      <w:r w:rsidRPr="00965E9C">
        <w:t>ЗАПРОС 1: Группы и студенты (один-ко-многим)")</w:t>
      </w:r>
    </w:p>
    <w:p w14:paraId="6E97942C" w14:textId="77777777" w:rsidR="00965E9C" w:rsidRPr="00965E9C" w:rsidRDefault="00965E9C" w:rsidP="00965E9C">
      <w:pPr>
        <w:rPr>
          <w:lang w:val="en-US"/>
        </w:rPr>
      </w:pP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"-" * 40)</w:t>
      </w:r>
    </w:p>
    <w:p w14:paraId="481C52BF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result1 = </w:t>
      </w:r>
      <w:proofErr w:type="spellStart"/>
      <w:r w:rsidRPr="00965E9C">
        <w:rPr>
          <w:lang w:val="en-US"/>
        </w:rPr>
        <w:t>get_students_by_</w:t>
      </w:r>
      <w:proofErr w:type="gramStart"/>
      <w:r w:rsidRPr="00965E9C">
        <w:rPr>
          <w:lang w:val="en-US"/>
        </w:rPr>
        <w:t>group</w:t>
      </w:r>
      <w:proofErr w:type="spellEnd"/>
      <w:r w:rsidRPr="00965E9C">
        <w:rPr>
          <w:lang w:val="en-US"/>
        </w:rPr>
        <w:t>(</w:t>
      </w:r>
      <w:proofErr w:type="gramEnd"/>
      <w:r w:rsidRPr="00965E9C">
        <w:rPr>
          <w:lang w:val="en-US"/>
        </w:rPr>
        <w:t>groups, students)</w:t>
      </w:r>
    </w:p>
    <w:p w14:paraId="019F3F7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for </w:t>
      </w:r>
      <w:proofErr w:type="spellStart"/>
      <w:r w:rsidRPr="00965E9C">
        <w:rPr>
          <w:lang w:val="en-US"/>
        </w:rPr>
        <w:t>group_name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group_students</w:t>
      </w:r>
      <w:proofErr w:type="spellEnd"/>
      <w:r w:rsidRPr="00965E9C">
        <w:rPr>
          <w:lang w:val="en-US"/>
        </w:rPr>
        <w:t xml:space="preserve"> in result1:</w:t>
      </w:r>
    </w:p>
    <w:p w14:paraId="55532035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f"\n</w:t>
      </w:r>
      <w:r w:rsidRPr="00965E9C">
        <w:t>Группа</w:t>
      </w:r>
      <w:r w:rsidRPr="00965E9C">
        <w:rPr>
          <w:lang w:val="en-US"/>
        </w:rPr>
        <w:t xml:space="preserve"> {</w:t>
      </w:r>
      <w:proofErr w:type="spellStart"/>
      <w:r w:rsidRPr="00965E9C">
        <w:rPr>
          <w:lang w:val="en-US"/>
        </w:rPr>
        <w:t>group_name</w:t>
      </w:r>
      <w:proofErr w:type="spellEnd"/>
      <w:r w:rsidRPr="00965E9C">
        <w:rPr>
          <w:lang w:val="en-US"/>
        </w:rPr>
        <w:t>}:")</w:t>
      </w:r>
    </w:p>
    <w:p w14:paraId="710778E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for student in </w:t>
      </w:r>
      <w:proofErr w:type="spellStart"/>
      <w:r w:rsidRPr="00965E9C">
        <w:rPr>
          <w:lang w:val="en-US"/>
        </w:rPr>
        <w:t>group_students</w:t>
      </w:r>
      <w:proofErr w:type="spellEnd"/>
      <w:r w:rsidRPr="00965E9C">
        <w:rPr>
          <w:lang w:val="en-US"/>
        </w:rPr>
        <w:t>:</w:t>
      </w:r>
    </w:p>
    <w:p w14:paraId="46B53D0F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lastRenderedPageBreak/>
        <w:t xml:space="preserve">        </w:t>
      </w: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f"  - {student['name']} (GPA: {student['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']})")</w:t>
      </w:r>
    </w:p>
    <w:p w14:paraId="31F442E4" w14:textId="77777777" w:rsidR="00965E9C" w:rsidRPr="00965E9C" w:rsidRDefault="00965E9C" w:rsidP="00965E9C">
      <w:pPr>
        <w:rPr>
          <w:lang w:val="en-US"/>
        </w:rPr>
      </w:pPr>
    </w:p>
    <w:p w14:paraId="02B6E186" w14:textId="77777777" w:rsidR="00965E9C" w:rsidRPr="00965E9C" w:rsidRDefault="00965E9C" w:rsidP="00965E9C">
      <w:proofErr w:type="spellStart"/>
      <w:proofErr w:type="gramStart"/>
      <w:r w:rsidRPr="00965E9C">
        <w:t>print</w:t>
      </w:r>
      <w:proofErr w:type="spellEnd"/>
      <w:r w:rsidRPr="00965E9C">
        <w:t>(</w:t>
      </w:r>
      <w:proofErr w:type="gramEnd"/>
      <w:r w:rsidRPr="00965E9C">
        <w:t>"\n\n3. ЗАПРОС 2: Средний GPA по группам")</w:t>
      </w:r>
    </w:p>
    <w:p w14:paraId="3CF68A1A" w14:textId="77777777" w:rsidR="00965E9C" w:rsidRPr="00965E9C" w:rsidRDefault="00965E9C" w:rsidP="00965E9C">
      <w:pPr>
        <w:rPr>
          <w:lang w:val="en-US"/>
        </w:rPr>
      </w:pP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"-" * 40)</w:t>
      </w:r>
    </w:p>
    <w:p w14:paraId="591CD8AB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result2 = </w:t>
      </w:r>
      <w:proofErr w:type="spellStart"/>
      <w:r w:rsidRPr="00965E9C">
        <w:rPr>
          <w:lang w:val="en-US"/>
        </w:rPr>
        <w:t>get_average_gpa_by_</w:t>
      </w:r>
      <w:proofErr w:type="gramStart"/>
      <w:r w:rsidRPr="00965E9C">
        <w:rPr>
          <w:lang w:val="en-US"/>
        </w:rPr>
        <w:t>group</w:t>
      </w:r>
      <w:proofErr w:type="spellEnd"/>
      <w:r w:rsidRPr="00965E9C">
        <w:rPr>
          <w:lang w:val="en-US"/>
        </w:rPr>
        <w:t>(</w:t>
      </w:r>
      <w:proofErr w:type="gramEnd"/>
      <w:r w:rsidRPr="00965E9C">
        <w:rPr>
          <w:lang w:val="en-US"/>
        </w:rPr>
        <w:t>groups, students)</w:t>
      </w:r>
    </w:p>
    <w:p w14:paraId="42B1051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for </w:t>
      </w:r>
      <w:proofErr w:type="spellStart"/>
      <w:r w:rsidRPr="00965E9C">
        <w:rPr>
          <w:lang w:val="en-US"/>
        </w:rPr>
        <w:t>group_name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avg_gpa</w:t>
      </w:r>
      <w:proofErr w:type="spellEnd"/>
      <w:r w:rsidRPr="00965E9C">
        <w:rPr>
          <w:lang w:val="en-US"/>
        </w:rPr>
        <w:t xml:space="preserve"> in result2:</w:t>
      </w:r>
    </w:p>
    <w:p w14:paraId="1C1C3B10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print(f"{</w:t>
      </w:r>
      <w:proofErr w:type="spellStart"/>
      <w:r w:rsidRPr="00965E9C">
        <w:rPr>
          <w:lang w:val="en-US"/>
        </w:rPr>
        <w:t>group_name</w:t>
      </w:r>
      <w:proofErr w:type="spellEnd"/>
      <w:r w:rsidRPr="00965E9C">
        <w:rPr>
          <w:lang w:val="en-US"/>
        </w:rPr>
        <w:t>}: {avg_gpa:.2f}")</w:t>
      </w:r>
    </w:p>
    <w:p w14:paraId="02129F25" w14:textId="77777777" w:rsidR="00965E9C" w:rsidRPr="00965E9C" w:rsidRDefault="00965E9C" w:rsidP="00965E9C">
      <w:pPr>
        <w:rPr>
          <w:lang w:val="en-US"/>
        </w:rPr>
      </w:pPr>
    </w:p>
    <w:p w14:paraId="1F70091D" w14:textId="77777777" w:rsidR="00965E9C" w:rsidRPr="00965E9C" w:rsidRDefault="00965E9C" w:rsidP="00965E9C">
      <w:proofErr w:type="spellStart"/>
      <w:proofErr w:type="gramStart"/>
      <w:r w:rsidRPr="00965E9C">
        <w:t>print</w:t>
      </w:r>
      <w:proofErr w:type="spellEnd"/>
      <w:r w:rsidRPr="00965E9C">
        <w:t>(</w:t>
      </w:r>
      <w:proofErr w:type="gramEnd"/>
      <w:r w:rsidRPr="00965E9C">
        <w:t>"\n\n4. ЗАПРОС 3: Группы 'ИС' и студенты (многие-ко-многим)")</w:t>
      </w:r>
    </w:p>
    <w:p w14:paraId="281A59A2" w14:textId="77777777" w:rsidR="00965E9C" w:rsidRPr="00965E9C" w:rsidRDefault="00965E9C" w:rsidP="00965E9C">
      <w:pPr>
        <w:rPr>
          <w:lang w:val="en-US"/>
        </w:rPr>
      </w:pP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"-" * 40)</w:t>
      </w:r>
    </w:p>
    <w:p w14:paraId="15ED59E5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result3 = </w:t>
      </w:r>
      <w:proofErr w:type="spellStart"/>
      <w:r w:rsidRPr="00965E9C">
        <w:rPr>
          <w:lang w:val="en-US"/>
        </w:rPr>
        <w:t>get_students_in_is_</w:t>
      </w:r>
      <w:proofErr w:type="gramStart"/>
      <w:r w:rsidRPr="00965E9C">
        <w:rPr>
          <w:lang w:val="en-US"/>
        </w:rPr>
        <w:t>groups</w:t>
      </w:r>
      <w:proofErr w:type="spellEnd"/>
      <w:r w:rsidRPr="00965E9C">
        <w:rPr>
          <w:lang w:val="en-US"/>
        </w:rPr>
        <w:t>(</w:t>
      </w:r>
      <w:proofErr w:type="gramEnd"/>
      <w:r w:rsidRPr="00965E9C">
        <w:rPr>
          <w:lang w:val="en-US"/>
        </w:rPr>
        <w:t xml:space="preserve">groups, students, </w:t>
      </w:r>
      <w:proofErr w:type="spellStart"/>
      <w:r w:rsidRPr="00965E9C">
        <w:rPr>
          <w:lang w:val="en-US"/>
        </w:rPr>
        <w:t>student_groups</w:t>
      </w:r>
      <w:proofErr w:type="spellEnd"/>
      <w:r w:rsidRPr="00965E9C">
        <w:rPr>
          <w:lang w:val="en-US"/>
        </w:rPr>
        <w:t>)</w:t>
      </w:r>
    </w:p>
    <w:p w14:paraId="4D9E68F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for </w:t>
      </w:r>
      <w:proofErr w:type="spellStart"/>
      <w:r w:rsidRPr="00965E9C">
        <w:rPr>
          <w:lang w:val="en-US"/>
        </w:rPr>
        <w:t>group_name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student_names</w:t>
      </w:r>
      <w:proofErr w:type="spellEnd"/>
      <w:r w:rsidRPr="00965E9C">
        <w:rPr>
          <w:lang w:val="en-US"/>
        </w:rPr>
        <w:t xml:space="preserve"> in result3:</w:t>
      </w:r>
    </w:p>
    <w:p w14:paraId="512D2C6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f"\n</w:t>
      </w:r>
      <w:r w:rsidRPr="00965E9C">
        <w:t>Группа</w:t>
      </w:r>
      <w:r w:rsidRPr="00965E9C">
        <w:rPr>
          <w:lang w:val="en-US"/>
        </w:rPr>
        <w:t xml:space="preserve"> {</w:t>
      </w:r>
      <w:proofErr w:type="spellStart"/>
      <w:r w:rsidRPr="00965E9C">
        <w:rPr>
          <w:lang w:val="en-US"/>
        </w:rPr>
        <w:t>group_name</w:t>
      </w:r>
      <w:proofErr w:type="spellEnd"/>
      <w:r w:rsidRPr="00965E9C">
        <w:rPr>
          <w:lang w:val="en-US"/>
        </w:rPr>
        <w:t>}:")</w:t>
      </w:r>
    </w:p>
    <w:p w14:paraId="4D0D94D5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if </w:t>
      </w:r>
      <w:proofErr w:type="spellStart"/>
      <w:r w:rsidRPr="00965E9C">
        <w:rPr>
          <w:lang w:val="en-US"/>
        </w:rPr>
        <w:t>student_names</w:t>
      </w:r>
      <w:proofErr w:type="spellEnd"/>
      <w:r w:rsidRPr="00965E9C">
        <w:rPr>
          <w:lang w:val="en-US"/>
        </w:rPr>
        <w:t>:</w:t>
      </w:r>
    </w:p>
    <w:p w14:paraId="1D137D4F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for name in </w:t>
      </w:r>
      <w:proofErr w:type="spellStart"/>
      <w:r w:rsidRPr="00965E9C">
        <w:rPr>
          <w:lang w:val="en-US"/>
        </w:rPr>
        <w:t>student_names</w:t>
      </w:r>
      <w:proofErr w:type="spellEnd"/>
      <w:r w:rsidRPr="00965E9C">
        <w:rPr>
          <w:lang w:val="en-US"/>
        </w:rPr>
        <w:t>:</w:t>
      </w:r>
    </w:p>
    <w:p w14:paraId="0FBAEF95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f"  - {name}")</w:t>
      </w:r>
    </w:p>
    <w:p w14:paraId="1185DD3B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else:</w:t>
      </w:r>
    </w:p>
    <w:p w14:paraId="5784D97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 xml:space="preserve">"  - </w:t>
      </w:r>
      <w:r w:rsidRPr="00965E9C">
        <w:t>Нет</w:t>
      </w:r>
      <w:r w:rsidRPr="00965E9C">
        <w:rPr>
          <w:lang w:val="en-US"/>
        </w:rPr>
        <w:t xml:space="preserve"> </w:t>
      </w:r>
      <w:r w:rsidRPr="00965E9C">
        <w:t>студентов</w:t>
      </w:r>
      <w:r w:rsidRPr="00965E9C">
        <w:rPr>
          <w:lang w:val="en-US"/>
        </w:rPr>
        <w:t>")</w:t>
      </w:r>
    </w:p>
    <w:p w14:paraId="1E9719C0" w14:textId="77777777" w:rsidR="00965E9C" w:rsidRPr="00965E9C" w:rsidRDefault="00965E9C" w:rsidP="00965E9C">
      <w:pPr>
        <w:rPr>
          <w:lang w:val="en-US"/>
        </w:rPr>
      </w:pPr>
    </w:p>
    <w:p w14:paraId="25C38FBA" w14:textId="77777777" w:rsidR="00965E9C" w:rsidRPr="00965E9C" w:rsidRDefault="00965E9C" w:rsidP="00965E9C">
      <w:proofErr w:type="spellStart"/>
      <w:proofErr w:type="gramStart"/>
      <w:r w:rsidRPr="00965E9C">
        <w:t>print</w:t>
      </w:r>
      <w:proofErr w:type="spellEnd"/>
      <w:r w:rsidRPr="00965E9C">
        <w:t>(</w:t>
      </w:r>
      <w:proofErr w:type="gramEnd"/>
      <w:r w:rsidRPr="00965E9C">
        <w:t>"\n" + "=" * 60)</w:t>
      </w:r>
    </w:p>
    <w:p w14:paraId="5A6D9628" w14:textId="77777777" w:rsidR="00965E9C" w:rsidRPr="00965E9C" w:rsidRDefault="00965E9C" w:rsidP="00965E9C">
      <w:proofErr w:type="spellStart"/>
      <w:proofErr w:type="gramStart"/>
      <w:r w:rsidRPr="00965E9C">
        <w:t>print</w:t>
      </w:r>
      <w:proofErr w:type="spellEnd"/>
      <w:r w:rsidRPr="00965E9C">
        <w:t>(</w:t>
      </w:r>
      <w:proofErr w:type="gramEnd"/>
      <w:r w:rsidRPr="00965E9C">
        <w:t>"ВСЕ ЗАПРОСЫ ВЫПОЛНЕНЫ")</w:t>
      </w:r>
    </w:p>
    <w:p w14:paraId="3926503A" w14:textId="77777777" w:rsidR="00965E9C" w:rsidRPr="00965E9C" w:rsidRDefault="00965E9C" w:rsidP="00965E9C">
      <w:pPr>
        <w:rPr>
          <w:lang w:val="en-US"/>
        </w:rPr>
      </w:pPr>
      <w:proofErr w:type="gramStart"/>
      <w:r w:rsidRPr="00965E9C">
        <w:rPr>
          <w:lang w:val="en-US"/>
        </w:rPr>
        <w:t>print(</w:t>
      </w:r>
      <w:proofErr w:type="gramEnd"/>
      <w:r w:rsidRPr="00965E9C">
        <w:rPr>
          <w:lang w:val="en-US"/>
        </w:rPr>
        <w:t>"=" * 60)</w:t>
      </w:r>
    </w:p>
    <w:p w14:paraId="0DE096CB" w14:textId="77777777" w:rsidR="00965E9C" w:rsidRPr="00965E9C" w:rsidRDefault="00965E9C" w:rsidP="00965E9C">
      <w:pPr>
        <w:rPr>
          <w:lang w:val="en-US"/>
        </w:rPr>
      </w:pPr>
      <w:r w:rsidRPr="00965E9C">
        <w:rPr>
          <w:b/>
          <w:bCs/>
          <w:lang w:val="en-US"/>
        </w:rPr>
        <w:t>data_service.py:</w:t>
      </w:r>
    </w:p>
    <w:p w14:paraId="7C05956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>python</w:t>
      </w:r>
    </w:p>
    <w:p w14:paraId="7D4272D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def </w:t>
      </w:r>
      <w:proofErr w:type="spellStart"/>
      <w:r w:rsidRPr="00965E9C">
        <w:rPr>
          <w:lang w:val="en-US"/>
        </w:rPr>
        <w:t>get_</w:t>
      </w:r>
      <w:proofErr w:type="gramStart"/>
      <w:r w:rsidRPr="00965E9C">
        <w:rPr>
          <w:lang w:val="en-US"/>
        </w:rPr>
        <w:t>groups</w:t>
      </w:r>
      <w:proofErr w:type="spellEnd"/>
      <w:r w:rsidRPr="00965E9C">
        <w:rPr>
          <w:lang w:val="en-US"/>
        </w:rPr>
        <w:t>(</w:t>
      </w:r>
      <w:proofErr w:type="gramEnd"/>
      <w:r w:rsidRPr="00965E9C">
        <w:rPr>
          <w:lang w:val="en-US"/>
        </w:rPr>
        <w:t>):</w:t>
      </w:r>
    </w:p>
    <w:p w14:paraId="793C0F25" w14:textId="77777777" w:rsidR="00965E9C" w:rsidRPr="00965E9C" w:rsidRDefault="00965E9C" w:rsidP="00965E9C">
      <w:r w:rsidRPr="00965E9C">
        <w:rPr>
          <w:lang w:val="en-US"/>
        </w:rPr>
        <w:t xml:space="preserve">    </w:t>
      </w:r>
      <w:r w:rsidRPr="00965E9C">
        <w:t>"""Возвращает список групп"""</w:t>
      </w:r>
    </w:p>
    <w:p w14:paraId="101E0072" w14:textId="77777777" w:rsidR="00965E9C" w:rsidRPr="00965E9C" w:rsidRDefault="00965E9C" w:rsidP="00965E9C">
      <w:r w:rsidRPr="00965E9C">
        <w:t xml:space="preserve">    </w:t>
      </w:r>
      <w:proofErr w:type="spellStart"/>
      <w:r w:rsidRPr="00965E9C">
        <w:t>return</w:t>
      </w:r>
      <w:proofErr w:type="spellEnd"/>
      <w:r w:rsidRPr="00965E9C">
        <w:t xml:space="preserve"> [</w:t>
      </w:r>
    </w:p>
    <w:p w14:paraId="6A03CE95" w14:textId="77777777" w:rsidR="00965E9C" w:rsidRPr="00965E9C" w:rsidRDefault="00965E9C" w:rsidP="00965E9C">
      <w:r w:rsidRPr="00965E9C">
        <w:t xml:space="preserve">        {"</w:t>
      </w:r>
      <w:proofErr w:type="spellStart"/>
      <w:r w:rsidRPr="00965E9C">
        <w:t>id</w:t>
      </w:r>
      <w:proofErr w:type="spellEnd"/>
      <w:r w:rsidRPr="00965E9C">
        <w:t>": 1, "</w:t>
      </w:r>
      <w:proofErr w:type="spellStart"/>
      <w:r w:rsidRPr="00965E9C">
        <w:t>name</w:t>
      </w:r>
      <w:proofErr w:type="spellEnd"/>
      <w:r w:rsidRPr="00965E9C">
        <w:t>": "ИС-23"},</w:t>
      </w:r>
    </w:p>
    <w:p w14:paraId="2F191AAC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</w:t>
      </w:r>
      <w:r w:rsidRPr="00965E9C">
        <w:rPr>
          <w:lang w:val="en-US"/>
        </w:rPr>
        <w:t>{"id": 2, "name": "</w:t>
      </w:r>
      <w:r w:rsidRPr="00965E9C">
        <w:t>ПИ</w:t>
      </w:r>
      <w:r w:rsidRPr="00965E9C">
        <w:rPr>
          <w:lang w:val="en-US"/>
        </w:rPr>
        <w:t>-21"},</w:t>
      </w:r>
    </w:p>
    <w:p w14:paraId="71210B9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lastRenderedPageBreak/>
        <w:t xml:space="preserve">        {"id": 3, "name": "</w:t>
      </w:r>
      <w:r w:rsidRPr="00965E9C">
        <w:t>ИС</w:t>
      </w:r>
      <w:r w:rsidRPr="00965E9C">
        <w:rPr>
          <w:lang w:val="en-US"/>
        </w:rPr>
        <w:t>-22"},</w:t>
      </w:r>
    </w:p>
    <w:p w14:paraId="1BC6177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4, "name": "</w:t>
      </w:r>
      <w:r w:rsidRPr="00965E9C">
        <w:t>ФИИТ</w:t>
      </w:r>
      <w:r w:rsidRPr="00965E9C">
        <w:rPr>
          <w:lang w:val="en-US"/>
        </w:rPr>
        <w:t>-20"},</w:t>
      </w:r>
    </w:p>
    <w:p w14:paraId="197EFCE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5, "name": "</w:t>
      </w:r>
      <w:r w:rsidRPr="00965E9C">
        <w:t>ИС</w:t>
      </w:r>
      <w:r w:rsidRPr="00965E9C">
        <w:rPr>
          <w:lang w:val="en-US"/>
        </w:rPr>
        <w:t>-24"}</w:t>
      </w:r>
    </w:p>
    <w:p w14:paraId="37B83CF9" w14:textId="77777777" w:rsidR="00965E9C" w:rsidRPr="00965E9C" w:rsidRDefault="00965E9C" w:rsidP="00965E9C">
      <w:r w:rsidRPr="00965E9C">
        <w:rPr>
          <w:lang w:val="en-US"/>
        </w:rPr>
        <w:t xml:space="preserve">    </w:t>
      </w:r>
      <w:r w:rsidRPr="00965E9C">
        <w:t>]</w:t>
      </w:r>
    </w:p>
    <w:p w14:paraId="3207F240" w14:textId="77777777" w:rsidR="00965E9C" w:rsidRPr="00965E9C" w:rsidRDefault="00965E9C" w:rsidP="00965E9C"/>
    <w:p w14:paraId="75E55A43" w14:textId="77777777" w:rsidR="00965E9C" w:rsidRPr="00965E9C" w:rsidRDefault="00965E9C" w:rsidP="00965E9C">
      <w:proofErr w:type="spellStart"/>
      <w:r w:rsidRPr="00965E9C">
        <w:t>def</w:t>
      </w:r>
      <w:proofErr w:type="spellEnd"/>
      <w:r w:rsidRPr="00965E9C">
        <w:t xml:space="preserve"> </w:t>
      </w:r>
      <w:proofErr w:type="spellStart"/>
      <w:r w:rsidRPr="00965E9C">
        <w:t>get_</w:t>
      </w:r>
      <w:proofErr w:type="gramStart"/>
      <w:r w:rsidRPr="00965E9C">
        <w:t>students</w:t>
      </w:r>
      <w:proofErr w:type="spellEnd"/>
      <w:r w:rsidRPr="00965E9C">
        <w:t>(</w:t>
      </w:r>
      <w:proofErr w:type="gramEnd"/>
      <w:r w:rsidRPr="00965E9C">
        <w:t>):</w:t>
      </w:r>
    </w:p>
    <w:p w14:paraId="7AC4B472" w14:textId="77777777" w:rsidR="00965E9C" w:rsidRPr="00965E9C" w:rsidRDefault="00965E9C" w:rsidP="00965E9C">
      <w:r w:rsidRPr="00965E9C">
        <w:t xml:space="preserve">    """Возвращает список студентов"""</w:t>
      </w:r>
    </w:p>
    <w:p w14:paraId="674B8035" w14:textId="77777777" w:rsidR="00965E9C" w:rsidRPr="00965E9C" w:rsidRDefault="00965E9C" w:rsidP="00965E9C">
      <w:pPr>
        <w:rPr>
          <w:lang w:val="en-US"/>
        </w:rPr>
      </w:pPr>
      <w:r w:rsidRPr="00965E9C">
        <w:t xml:space="preserve">    </w:t>
      </w:r>
      <w:r w:rsidRPr="00965E9C">
        <w:rPr>
          <w:lang w:val="en-US"/>
        </w:rPr>
        <w:t>return [</w:t>
      </w:r>
    </w:p>
    <w:p w14:paraId="568268C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1, "name": "</w:t>
      </w:r>
      <w:r w:rsidRPr="00965E9C">
        <w:t>Иванов</w:t>
      </w:r>
      <w:r w:rsidRPr="00965E9C">
        <w:rPr>
          <w:lang w:val="en-US"/>
        </w:rPr>
        <w:t xml:space="preserve"> </w:t>
      </w:r>
      <w:r w:rsidRPr="00965E9C">
        <w:t>Иван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4.5,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1},</w:t>
      </w:r>
    </w:p>
    <w:p w14:paraId="63F9F62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2, "name": "</w:t>
      </w:r>
      <w:r w:rsidRPr="00965E9C">
        <w:t>Петров</w:t>
      </w:r>
      <w:r w:rsidRPr="00965E9C">
        <w:rPr>
          <w:lang w:val="en-US"/>
        </w:rPr>
        <w:t xml:space="preserve"> </w:t>
      </w:r>
      <w:r w:rsidRPr="00965E9C">
        <w:t>Петр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3.8,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1},</w:t>
      </w:r>
    </w:p>
    <w:p w14:paraId="0766076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3, "name": "</w:t>
      </w:r>
      <w:r w:rsidRPr="00965E9C">
        <w:t>Сидорова</w:t>
      </w:r>
      <w:r w:rsidRPr="00965E9C">
        <w:rPr>
          <w:lang w:val="en-US"/>
        </w:rPr>
        <w:t xml:space="preserve"> </w:t>
      </w:r>
      <w:r w:rsidRPr="00965E9C">
        <w:t>Анна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4.2,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1},</w:t>
      </w:r>
    </w:p>
    <w:p w14:paraId="7037835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4, "name": "</w:t>
      </w:r>
      <w:r w:rsidRPr="00965E9C">
        <w:t>Козлова</w:t>
      </w:r>
      <w:r w:rsidRPr="00965E9C">
        <w:rPr>
          <w:lang w:val="en-US"/>
        </w:rPr>
        <w:t xml:space="preserve"> </w:t>
      </w:r>
      <w:r w:rsidRPr="00965E9C">
        <w:t>Мария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4.7,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2},</w:t>
      </w:r>
    </w:p>
    <w:p w14:paraId="1CB76B6B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5, "name": "</w:t>
      </w:r>
      <w:r w:rsidRPr="00965E9C">
        <w:t>Смирнов</w:t>
      </w:r>
      <w:r w:rsidRPr="00965E9C">
        <w:rPr>
          <w:lang w:val="en-US"/>
        </w:rPr>
        <w:t xml:space="preserve"> </w:t>
      </w:r>
      <w:r w:rsidRPr="00965E9C">
        <w:t>Алексей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3.5,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2},</w:t>
      </w:r>
    </w:p>
    <w:p w14:paraId="43A09940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6, "name": "</w:t>
      </w:r>
      <w:r w:rsidRPr="00965E9C">
        <w:t>Федорова</w:t>
      </w:r>
      <w:r w:rsidRPr="00965E9C">
        <w:rPr>
          <w:lang w:val="en-US"/>
        </w:rPr>
        <w:t xml:space="preserve"> </w:t>
      </w:r>
      <w:r w:rsidRPr="00965E9C">
        <w:t>Елена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4.0,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2},</w:t>
      </w:r>
    </w:p>
    <w:p w14:paraId="0323FAA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7, "name": "</w:t>
      </w:r>
      <w:r w:rsidRPr="00965E9C">
        <w:t>Николаев</w:t>
      </w:r>
      <w:r w:rsidRPr="00965E9C">
        <w:rPr>
          <w:lang w:val="en-US"/>
        </w:rPr>
        <w:t xml:space="preserve"> </w:t>
      </w:r>
      <w:r w:rsidRPr="00965E9C">
        <w:t>Дмитрий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4.8,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3},</w:t>
      </w:r>
    </w:p>
    <w:p w14:paraId="1652A5D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8, "name": "</w:t>
      </w:r>
      <w:r w:rsidRPr="00965E9C">
        <w:t>Александрова</w:t>
      </w:r>
      <w:r w:rsidRPr="00965E9C">
        <w:rPr>
          <w:lang w:val="en-US"/>
        </w:rPr>
        <w:t xml:space="preserve"> </w:t>
      </w:r>
      <w:r w:rsidRPr="00965E9C">
        <w:t>Ольга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4.1,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3},</w:t>
      </w:r>
    </w:p>
    <w:p w14:paraId="7BB006A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9, "name": "</w:t>
      </w:r>
      <w:r w:rsidRPr="00965E9C">
        <w:t>Васильев</w:t>
      </w:r>
      <w:r w:rsidRPr="00965E9C">
        <w:rPr>
          <w:lang w:val="en-US"/>
        </w:rPr>
        <w:t xml:space="preserve"> </w:t>
      </w:r>
      <w:r w:rsidRPr="00965E9C">
        <w:t>Игорь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3.9,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3},</w:t>
      </w:r>
    </w:p>
    <w:p w14:paraId="2AFC7A0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10, "name": "</w:t>
      </w:r>
      <w:r w:rsidRPr="00965E9C">
        <w:t>Павлов</w:t>
      </w:r>
      <w:r w:rsidRPr="00965E9C">
        <w:rPr>
          <w:lang w:val="en-US"/>
        </w:rPr>
        <w:t xml:space="preserve"> </w:t>
      </w:r>
      <w:r w:rsidRPr="00965E9C">
        <w:t>Сергей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4.3,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4},</w:t>
      </w:r>
    </w:p>
    <w:p w14:paraId="32E2497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11, "name": "</w:t>
      </w:r>
      <w:r w:rsidRPr="00965E9C">
        <w:t>Семенова</w:t>
      </w:r>
      <w:r w:rsidRPr="00965E9C">
        <w:rPr>
          <w:lang w:val="en-US"/>
        </w:rPr>
        <w:t xml:space="preserve"> </w:t>
      </w:r>
      <w:r w:rsidRPr="00965E9C">
        <w:t>Татьяна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4.6,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4},</w:t>
      </w:r>
    </w:p>
    <w:p w14:paraId="2E293BCA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12, "name": "</w:t>
      </w:r>
      <w:r w:rsidRPr="00965E9C">
        <w:t>Михайлов</w:t>
      </w:r>
      <w:r w:rsidRPr="00965E9C">
        <w:rPr>
          <w:lang w:val="en-US"/>
        </w:rPr>
        <w:t xml:space="preserve"> </w:t>
      </w:r>
      <w:r w:rsidRPr="00965E9C">
        <w:t>Андрей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4.4,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5},</w:t>
      </w:r>
    </w:p>
    <w:p w14:paraId="7EE77AE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13, "name": "</w:t>
      </w:r>
      <w:r w:rsidRPr="00965E9C">
        <w:t>Егорова</w:t>
      </w:r>
      <w:r w:rsidRPr="00965E9C">
        <w:rPr>
          <w:lang w:val="en-US"/>
        </w:rPr>
        <w:t xml:space="preserve"> </w:t>
      </w:r>
      <w:r w:rsidRPr="00965E9C">
        <w:t>Наталья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4.9,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5},</w:t>
      </w:r>
    </w:p>
    <w:p w14:paraId="116253C0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{"id": 14, "name": "</w:t>
      </w:r>
      <w:r w:rsidRPr="00965E9C">
        <w:t>Орлов</w:t>
      </w:r>
      <w:r w:rsidRPr="00965E9C">
        <w:rPr>
          <w:lang w:val="en-US"/>
        </w:rPr>
        <w:t xml:space="preserve"> </w:t>
      </w:r>
      <w:r w:rsidRPr="00965E9C">
        <w:t>Владимир</w:t>
      </w:r>
      <w:r w:rsidRPr="00965E9C">
        <w:rPr>
          <w:lang w:val="en-US"/>
        </w:rPr>
        <w:t>", 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": 3.7,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5}</w:t>
      </w:r>
    </w:p>
    <w:p w14:paraId="043394D7" w14:textId="77777777" w:rsidR="00965E9C" w:rsidRPr="00965E9C" w:rsidRDefault="00965E9C" w:rsidP="00965E9C">
      <w:r w:rsidRPr="00965E9C">
        <w:rPr>
          <w:lang w:val="en-US"/>
        </w:rPr>
        <w:t xml:space="preserve">    </w:t>
      </w:r>
      <w:r w:rsidRPr="00965E9C">
        <w:t>]</w:t>
      </w:r>
    </w:p>
    <w:p w14:paraId="49E1B666" w14:textId="77777777" w:rsidR="00965E9C" w:rsidRPr="00965E9C" w:rsidRDefault="00965E9C" w:rsidP="00965E9C"/>
    <w:p w14:paraId="731F4D08" w14:textId="77777777" w:rsidR="00965E9C" w:rsidRPr="00965E9C" w:rsidRDefault="00965E9C" w:rsidP="00965E9C">
      <w:proofErr w:type="spellStart"/>
      <w:r w:rsidRPr="00965E9C">
        <w:t>def</w:t>
      </w:r>
      <w:proofErr w:type="spellEnd"/>
      <w:r w:rsidRPr="00965E9C">
        <w:t xml:space="preserve"> </w:t>
      </w:r>
      <w:proofErr w:type="spellStart"/>
      <w:r w:rsidRPr="00965E9C">
        <w:t>get_student_</w:t>
      </w:r>
      <w:proofErr w:type="gramStart"/>
      <w:r w:rsidRPr="00965E9C">
        <w:t>groups</w:t>
      </w:r>
      <w:proofErr w:type="spellEnd"/>
      <w:r w:rsidRPr="00965E9C">
        <w:t>(</w:t>
      </w:r>
      <w:proofErr w:type="gramEnd"/>
      <w:r w:rsidRPr="00965E9C">
        <w:t>):</w:t>
      </w:r>
    </w:p>
    <w:p w14:paraId="12DB0DEA" w14:textId="77777777" w:rsidR="00965E9C" w:rsidRPr="00965E9C" w:rsidRDefault="00965E9C" w:rsidP="00965E9C">
      <w:r w:rsidRPr="00965E9C">
        <w:t xml:space="preserve">    """Возвращает связи многие-ко-многим"""</w:t>
      </w:r>
    </w:p>
    <w:p w14:paraId="78B193F5" w14:textId="77777777" w:rsidR="00965E9C" w:rsidRPr="00965E9C" w:rsidRDefault="00965E9C" w:rsidP="00965E9C">
      <w:pPr>
        <w:rPr>
          <w:lang w:val="en-US"/>
        </w:rPr>
      </w:pPr>
      <w:r w:rsidRPr="00965E9C">
        <w:t xml:space="preserve">    </w:t>
      </w:r>
      <w:r w:rsidRPr="00965E9C">
        <w:rPr>
          <w:lang w:val="en-US"/>
        </w:rPr>
        <w:t>return [</w:t>
      </w:r>
    </w:p>
    <w:p w14:paraId="4F8628E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1,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1},</w:t>
      </w:r>
    </w:p>
    <w:p w14:paraId="68DCB69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2,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1},</w:t>
      </w:r>
    </w:p>
    <w:p w14:paraId="76554B9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lastRenderedPageBreak/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3,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1},</w:t>
      </w:r>
    </w:p>
    <w:p w14:paraId="4141DB6A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4,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2},</w:t>
      </w:r>
    </w:p>
    <w:p w14:paraId="168B393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5,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2},</w:t>
      </w:r>
    </w:p>
    <w:p w14:paraId="761EC64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6,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2},</w:t>
      </w:r>
    </w:p>
    <w:p w14:paraId="15AA513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7,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3},</w:t>
      </w:r>
    </w:p>
    <w:p w14:paraId="41FA6B5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8,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3},</w:t>
      </w:r>
    </w:p>
    <w:p w14:paraId="3EF4E9EF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9,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3},</w:t>
      </w:r>
    </w:p>
    <w:p w14:paraId="54BF3CEE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10,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4},</w:t>
      </w:r>
    </w:p>
    <w:p w14:paraId="47915EC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11,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4},</w:t>
      </w:r>
    </w:p>
    <w:p w14:paraId="2EED32B0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12,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5},</w:t>
      </w:r>
    </w:p>
    <w:p w14:paraId="5CBE473A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13,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5},</w:t>
      </w:r>
    </w:p>
    <w:p w14:paraId="0ABF6C3E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14,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5},</w:t>
      </w:r>
    </w:p>
    <w:p w14:paraId="6CA836C6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1,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3},</w:t>
      </w:r>
    </w:p>
    <w:p w14:paraId="0C4A493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4,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1},</w:t>
      </w:r>
    </w:p>
    <w:p w14:paraId="18E84DA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7,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5},</w:t>
      </w:r>
    </w:p>
    <w:p w14:paraId="22F7C4C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10,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3},</w:t>
      </w:r>
    </w:p>
    <w:p w14:paraId="1643E5B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{"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": 12, 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": 1}</w:t>
      </w:r>
    </w:p>
    <w:p w14:paraId="45D0BA3B" w14:textId="77777777" w:rsidR="00965E9C" w:rsidRPr="00965E9C" w:rsidRDefault="00965E9C" w:rsidP="00965E9C">
      <w:r w:rsidRPr="00965E9C">
        <w:rPr>
          <w:lang w:val="en-US"/>
        </w:rPr>
        <w:t xml:space="preserve">    </w:t>
      </w:r>
      <w:r w:rsidRPr="00965E9C">
        <w:t>]</w:t>
      </w:r>
    </w:p>
    <w:p w14:paraId="738542F8" w14:textId="77777777" w:rsidR="00965E9C" w:rsidRPr="00965E9C" w:rsidRDefault="00965E9C" w:rsidP="00965E9C"/>
    <w:p w14:paraId="5A67269E" w14:textId="77777777" w:rsidR="00965E9C" w:rsidRPr="00965E9C" w:rsidRDefault="00965E9C" w:rsidP="00965E9C">
      <w:proofErr w:type="spellStart"/>
      <w:r w:rsidRPr="00965E9C">
        <w:t>def</w:t>
      </w:r>
      <w:proofErr w:type="spellEnd"/>
      <w:r w:rsidRPr="00965E9C">
        <w:t xml:space="preserve"> </w:t>
      </w:r>
      <w:proofErr w:type="spellStart"/>
      <w:r w:rsidRPr="00965E9C">
        <w:t>get_all_</w:t>
      </w:r>
      <w:proofErr w:type="gramStart"/>
      <w:r w:rsidRPr="00965E9C">
        <w:t>data</w:t>
      </w:r>
      <w:proofErr w:type="spellEnd"/>
      <w:r w:rsidRPr="00965E9C">
        <w:t>(</w:t>
      </w:r>
      <w:proofErr w:type="gramEnd"/>
      <w:r w:rsidRPr="00965E9C">
        <w:t>):</w:t>
      </w:r>
    </w:p>
    <w:p w14:paraId="4241656C" w14:textId="77777777" w:rsidR="00965E9C" w:rsidRPr="00965E9C" w:rsidRDefault="00965E9C" w:rsidP="00965E9C">
      <w:r w:rsidRPr="00965E9C">
        <w:t xml:space="preserve">    """Возвращает все данные"""</w:t>
      </w:r>
    </w:p>
    <w:p w14:paraId="61DCBAE5" w14:textId="77777777" w:rsidR="00965E9C" w:rsidRPr="00965E9C" w:rsidRDefault="00965E9C" w:rsidP="00965E9C">
      <w:pPr>
        <w:rPr>
          <w:lang w:val="en-US"/>
        </w:rPr>
      </w:pPr>
      <w:r w:rsidRPr="00965E9C">
        <w:t xml:space="preserve">    </w:t>
      </w:r>
      <w:r w:rsidRPr="00965E9C">
        <w:rPr>
          <w:lang w:val="en-US"/>
        </w:rPr>
        <w:t xml:space="preserve">return </w:t>
      </w:r>
      <w:proofErr w:type="spellStart"/>
      <w:r w:rsidRPr="00965E9C">
        <w:rPr>
          <w:lang w:val="en-US"/>
        </w:rPr>
        <w:t>get_</w:t>
      </w:r>
      <w:proofErr w:type="gramStart"/>
      <w:r w:rsidRPr="00965E9C">
        <w:rPr>
          <w:lang w:val="en-US"/>
        </w:rPr>
        <w:t>groups</w:t>
      </w:r>
      <w:proofErr w:type="spellEnd"/>
      <w:r w:rsidRPr="00965E9C">
        <w:rPr>
          <w:lang w:val="en-US"/>
        </w:rPr>
        <w:t>(</w:t>
      </w:r>
      <w:proofErr w:type="gramEnd"/>
      <w:r w:rsidRPr="00965E9C">
        <w:rPr>
          <w:lang w:val="en-US"/>
        </w:rPr>
        <w:t xml:space="preserve">), </w:t>
      </w:r>
      <w:proofErr w:type="spellStart"/>
      <w:r w:rsidRPr="00965E9C">
        <w:rPr>
          <w:lang w:val="en-US"/>
        </w:rPr>
        <w:t>get_students</w:t>
      </w:r>
      <w:proofErr w:type="spellEnd"/>
      <w:r w:rsidRPr="00965E9C">
        <w:rPr>
          <w:lang w:val="en-US"/>
        </w:rPr>
        <w:t xml:space="preserve">(), </w:t>
      </w:r>
      <w:proofErr w:type="spellStart"/>
      <w:r w:rsidRPr="00965E9C">
        <w:rPr>
          <w:lang w:val="en-US"/>
        </w:rPr>
        <w:t>get_student_groups</w:t>
      </w:r>
      <w:proofErr w:type="spellEnd"/>
      <w:r w:rsidRPr="00965E9C">
        <w:rPr>
          <w:lang w:val="en-US"/>
        </w:rPr>
        <w:t>()</w:t>
      </w:r>
    </w:p>
    <w:p w14:paraId="6BFADB26" w14:textId="77777777" w:rsidR="00965E9C" w:rsidRPr="00965E9C" w:rsidRDefault="00965E9C" w:rsidP="00965E9C">
      <w:pPr>
        <w:rPr>
          <w:lang w:val="en-US"/>
        </w:rPr>
      </w:pPr>
      <w:r w:rsidRPr="00965E9C">
        <w:rPr>
          <w:b/>
          <w:bCs/>
          <w:lang w:val="en-US"/>
        </w:rPr>
        <w:t>queries.py:</w:t>
      </w:r>
    </w:p>
    <w:p w14:paraId="11B6399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>python</w:t>
      </w:r>
    </w:p>
    <w:p w14:paraId="16CC283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def </w:t>
      </w:r>
      <w:proofErr w:type="spellStart"/>
      <w:r w:rsidRPr="00965E9C">
        <w:rPr>
          <w:lang w:val="en-US"/>
        </w:rPr>
        <w:t>get_students_by_</w:t>
      </w:r>
      <w:proofErr w:type="gramStart"/>
      <w:r w:rsidRPr="00965E9C">
        <w:rPr>
          <w:lang w:val="en-US"/>
        </w:rPr>
        <w:t>group</w:t>
      </w:r>
      <w:proofErr w:type="spellEnd"/>
      <w:r w:rsidRPr="00965E9C">
        <w:rPr>
          <w:lang w:val="en-US"/>
        </w:rPr>
        <w:t>(</w:t>
      </w:r>
      <w:proofErr w:type="gramEnd"/>
      <w:r w:rsidRPr="00965E9C">
        <w:rPr>
          <w:lang w:val="en-US"/>
        </w:rPr>
        <w:t>groups, students):</w:t>
      </w:r>
    </w:p>
    <w:p w14:paraId="312F1E45" w14:textId="77777777" w:rsidR="00965E9C" w:rsidRPr="00965E9C" w:rsidRDefault="00965E9C" w:rsidP="00965E9C">
      <w:r w:rsidRPr="00965E9C">
        <w:rPr>
          <w:lang w:val="en-US"/>
        </w:rPr>
        <w:t xml:space="preserve">    </w:t>
      </w:r>
      <w:r w:rsidRPr="00965E9C">
        <w:t>"""</w:t>
      </w:r>
    </w:p>
    <w:p w14:paraId="77A90C90" w14:textId="77777777" w:rsidR="00965E9C" w:rsidRPr="00965E9C" w:rsidRDefault="00965E9C" w:rsidP="00965E9C">
      <w:r w:rsidRPr="00965E9C">
        <w:t xml:space="preserve">    Запрос 1: Группы и студенты (один-ко-многим)</w:t>
      </w:r>
    </w:p>
    <w:p w14:paraId="2B53E5CD" w14:textId="77777777" w:rsidR="00965E9C" w:rsidRPr="00965E9C" w:rsidRDefault="00965E9C" w:rsidP="00965E9C">
      <w:r w:rsidRPr="00965E9C">
        <w:t xml:space="preserve">    Возвращает отсортированный список кортежей (</w:t>
      </w:r>
      <w:proofErr w:type="spellStart"/>
      <w:r w:rsidRPr="00965E9C">
        <w:t>group_name</w:t>
      </w:r>
      <w:proofErr w:type="spellEnd"/>
      <w:r w:rsidRPr="00965E9C">
        <w:t xml:space="preserve">, </w:t>
      </w:r>
      <w:proofErr w:type="spellStart"/>
      <w:r w:rsidRPr="00965E9C">
        <w:t>students_list</w:t>
      </w:r>
      <w:proofErr w:type="spellEnd"/>
      <w:r w:rsidRPr="00965E9C">
        <w:t>)</w:t>
      </w:r>
    </w:p>
    <w:p w14:paraId="4CA3BC1E" w14:textId="77777777" w:rsidR="00965E9C" w:rsidRPr="00965E9C" w:rsidRDefault="00965E9C" w:rsidP="00965E9C">
      <w:r w:rsidRPr="00965E9C">
        <w:t xml:space="preserve">    """</w:t>
      </w:r>
    </w:p>
    <w:p w14:paraId="4074B226" w14:textId="77777777" w:rsidR="00965E9C" w:rsidRPr="00965E9C" w:rsidRDefault="00965E9C" w:rsidP="00965E9C">
      <w:r w:rsidRPr="00965E9C">
        <w:lastRenderedPageBreak/>
        <w:t xml:space="preserve">    </w:t>
      </w:r>
      <w:r w:rsidRPr="00965E9C">
        <w:rPr>
          <w:i/>
          <w:iCs/>
        </w:rPr>
        <w:t># Группируем студентов по группам</w:t>
      </w:r>
    </w:p>
    <w:p w14:paraId="57E3412E" w14:textId="77777777" w:rsidR="00965E9C" w:rsidRPr="00965E9C" w:rsidRDefault="00965E9C" w:rsidP="00965E9C">
      <w:r w:rsidRPr="00965E9C">
        <w:t xml:space="preserve">    </w:t>
      </w:r>
      <w:proofErr w:type="spellStart"/>
      <w:r w:rsidRPr="00965E9C">
        <w:t>group_to_students</w:t>
      </w:r>
      <w:proofErr w:type="spellEnd"/>
      <w:r w:rsidRPr="00965E9C">
        <w:t xml:space="preserve"> = {}</w:t>
      </w:r>
    </w:p>
    <w:p w14:paraId="444878B2" w14:textId="77777777" w:rsidR="00965E9C" w:rsidRPr="00965E9C" w:rsidRDefault="00965E9C" w:rsidP="00965E9C">
      <w:pPr>
        <w:rPr>
          <w:lang w:val="en-US"/>
        </w:rPr>
      </w:pPr>
      <w:r w:rsidRPr="00965E9C">
        <w:t xml:space="preserve">    </w:t>
      </w:r>
      <w:r w:rsidRPr="00965E9C">
        <w:rPr>
          <w:lang w:val="en-US"/>
        </w:rPr>
        <w:t>for student in students:</w:t>
      </w:r>
    </w:p>
    <w:p w14:paraId="2B4B2F9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 xml:space="preserve"> = student["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"]</w:t>
      </w:r>
    </w:p>
    <w:p w14:paraId="7E6D6F0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if 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 xml:space="preserve"> not in </w:t>
      </w:r>
      <w:proofErr w:type="spellStart"/>
      <w:r w:rsidRPr="00965E9C">
        <w:rPr>
          <w:lang w:val="en-US"/>
        </w:rPr>
        <w:t>group_to_students</w:t>
      </w:r>
      <w:proofErr w:type="spellEnd"/>
      <w:r w:rsidRPr="00965E9C">
        <w:rPr>
          <w:lang w:val="en-US"/>
        </w:rPr>
        <w:t>:</w:t>
      </w:r>
    </w:p>
    <w:p w14:paraId="474A0C3B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spellStart"/>
      <w:r w:rsidRPr="00965E9C">
        <w:rPr>
          <w:lang w:val="en-US"/>
        </w:rPr>
        <w:t>group_to_students</w:t>
      </w:r>
      <w:proofErr w:type="spellEnd"/>
      <w:r w:rsidRPr="00965E9C">
        <w:rPr>
          <w:lang w:val="en-US"/>
        </w:rPr>
        <w:t>[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] = []</w:t>
      </w:r>
    </w:p>
    <w:p w14:paraId="7EC40A6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r w:rsidRPr="00965E9C">
        <w:rPr>
          <w:lang w:val="en-US"/>
        </w:rPr>
        <w:t>group_to_students</w:t>
      </w:r>
      <w:proofErr w:type="spellEnd"/>
      <w:r w:rsidRPr="00965E9C">
        <w:rPr>
          <w:lang w:val="en-US"/>
        </w:rPr>
        <w:t>[</w:t>
      </w:r>
      <w:proofErr w:type="spellStart"/>
      <w:r w:rsidRPr="00965E9C">
        <w:rPr>
          <w:lang w:val="en-US"/>
        </w:rPr>
        <w:t>group_id</w:t>
      </w:r>
      <w:proofErr w:type="spellEnd"/>
      <w:proofErr w:type="gramStart"/>
      <w:r w:rsidRPr="00965E9C">
        <w:rPr>
          <w:lang w:val="en-US"/>
        </w:rPr>
        <w:t>].append</w:t>
      </w:r>
      <w:proofErr w:type="gramEnd"/>
      <w:r w:rsidRPr="00965E9C">
        <w:rPr>
          <w:lang w:val="en-US"/>
        </w:rPr>
        <w:t>(student)</w:t>
      </w:r>
    </w:p>
    <w:p w14:paraId="41D0CD0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0255EEFE" w14:textId="77777777" w:rsidR="00965E9C" w:rsidRPr="00965E9C" w:rsidRDefault="00965E9C" w:rsidP="00965E9C">
      <w:r w:rsidRPr="00965E9C">
        <w:rPr>
          <w:lang w:val="en-US"/>
        </w:rPr>
        <w:t xml:space="preserve">    </w:t>
      </w:r>
      <w:r w:rsidRPr="00965E9C">
        <w:rPr>
          <w:i/>
          <w:iCs/>
        </w:rPr>
        <w:t># Сортируем группы по названию и создаем результат</w:t>
      </w:r>
    </w:p>
    <w:p w14:paraId="35BE4643" w14:textId="77777777" w:rsidR="00965E9C" w:rsidRPr="00965E9C" w:rsidRDefault="00965E9C" w:rsidP="00965E9C">
      <w:pPr>
        <w:rPr>
          <w:lang w:val="en-US"/>
        </w:rPr>
      </w:pPr>
      <w:r w:rsidRPr="00965E9C">
        <w:t xml:space="preserve">    </w:t>
      </w:r>
      <w:proofErr w:type="spellStart"/>
      <w:r w:rsidRPr="00965E9C">
        <w:rPr>
          <w:lang w:val="en-US"/>
        </w:rPr>
        <w:t>sorted_groups</w:t>
      </w:r>
      <w:proofErr w:type="spellEnd"/>
      <w:r w:rsidRPr="00965E9C">
        <w:rPr>
          <w:lang w:val="en-US"/>
        </w:rPr>
        <w:t xml:space="preserve"> = </w:t>
      </w:r>
      <w:proofErr w:type="gramStart"/>
      <w:r w:rsidRPr="00965E9C">
        <w:rPr>
          <w:lang w:val="en-US"/>
        </w:rPr>
        <w:t>sorted(</w:t>
      </w:r>
      <w:proofErr w:type="gramEnd"/>
      <w:r w:rsidRPr="00965E9C">
        <w:rPr>
          <w:lang w:val="en-US"/>
        </w:rPr>
        <w:t>groups, key=lambda g: g["name"])</w:t>
      </w:r>
    </w:p>
    <w:p w14:paraId="5F9A56D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result = []</w:t>
      </w:r>
    </w:p>
    <w:p w14:paraId="3F01CF5E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437D2682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for group in </w:t>
      </w:r>
      <w:proofErr w:type="spellStart"/>
      <w:r w:rsidRPr="00965E9C">
        <w:rPr>
          <w:lang w:val="en-US"/>
        </w:rPr>
        <w:t>sorted_groups</w:t>
      </w:r>
      <w:proofErr w:type="spellEnd"/>
      <w:r w:rsidRPr="00965E9C">
        <w:rPr>
          <w:lang w:val="en-US"/>
        </w:rPr>
        <w:t>:</w:t>
      </w:r>
    </w:p>
    <w:p w14:paraId="333B2F8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 xml:space="preserve"> = group["id"]</w:t>
      </w:r>
    </w:p>
    <w:p w14:paraId="009A3F62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r w:rsidRPr="00965E9C">
        <w:rPr>
          <w:lang w:val="en-US"/>
        </w:rPr>
        <w:t>group_students</w:t>
      </w:r>
      <w:proofErr w:type="spellEnd"/>
      <w:r w:rsidRPr="00965E9C">
        <w:rPr>
          <w:lang w:val="en-US"/>
        </w:rPr>
        <w:t xml:space="preserve"> = []</w:t>
      </w:r>
    </w:p>
    <w:p w14:paraId="387E4C1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if 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 xml:space="preserve"> in </w:t>
      </w:r>
      <w:proofErr w:type="spellStart"/>
      <w:r w:rsidRPr="00965E9C">
        <w:rPr>
          <w:lang w:val="en-US"/>
        </w:rPr>
        <w:t>group_to_students</w:t>
      </w:r>
      <w:proofErr w:type="spellEnd"/>
      <w:r w:rsidRPr="00965E9C">
        <w:rPr>
          <w:lang w:val="en-US"/>
        </w:rPr>
        <w:t>:</w:t>
      </w:r>
    </w:p>
    <w:p w14:paraId="6039349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spellStart"/>
      <w:r w:rsidRPr="00965E9C">
        <w:rPr>
          <w:lang w:val="en-US"/>
        </w:rPr>
        <w:t>group_students</w:t>
      </w:r>
      <w:proofErr w:type="spellEnd"/>
      <w:r w:rsidRPr="00965E9C">
        <w:rPr>
          <w:lang w:val="en-US"/>
        </w:rPr>
        <w:t xml:space="preserve"> = </w:t>
      </w:r>
      <w:proofErr w:type="gramStart"/>
      <w:r w:rsidRPr="00965E9C">
        <w:rPr>
          <w:lang w:val="en-US"/>
        </w:rPr>
        <w:t>sorted(</w:t>
      </w:r>
      <w:proofErr w:type="gramEnd"/>
    </w:p>
    <w:p w14:paraId="0DA3794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    </w:t>
      </w:r>
      <w:proofErr w:type="spellStart"/>
      <w:r w:rsidRPr="00965E9C">
        <w:rPr>
          <w:lang w:val="en-US"/>
        </w:rPr>
        <w:t>group_to_students</w:t>
      </w:r>
      <w:proofErr w:type="spellEnd"/>
      <w:r w:rsidRPr="00965E9C">
        <w:rPr>
          <w:lang w:val="en-US"/>
        </w:rPr>
        <w:t>[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 xml:space="preserve">], </w:t>
      </w:r>
    </w:p>
    <w:p w14:paraId="5371166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    key=lambda s: s["name"]</w:t>
      </w:r>
    </w:p>
    <w:p w14:paraId="347627D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)</w:t>
      </w:r>
    </w:p>
    <w:p w14:paraId="33E25D0F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result.append</w:t>
      </w:r>
      <w:proofErr w:type="spellEnd"/>
      <w:proofErr w:type="gramEnd"/>
      <w:r w:rsidRPr="00965E9C">
        <w:rPr>
          <w:lang w:val="en-US"/>
        </w:rPr>
        <w:t xml:space="preserve">((group["name"], </w:t>
      </w:r>
      <w:proofErr w:type="spellStart"/>
      <w:r w:rsidRPr="00965E9C">
        <w:rPr>
          <w:lang w:val="en-US"/>
        </w:rPr>
        <w:t>group_students</w:t>
      </w:r>
      <w:proofErr w:type="spellEnd"/>
      <w:r w:rsidRPr="00965E9C">
        <w:rPr>
          <w:lang w:val="en-US"/>
        </w:rPr>
        <w:t>))</w:t>
      </w:r>
    </w:p>
    <w:p w14:paraId="0E18E40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6BF01F9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return result</w:t>
      </w:r>
    </w:p>
    <w:p w14:paraId="75F85E75" w14:textId="77777777" w:rsidR="00965E9C" w:rsidRPr="00965E9C" w:rsidRDefault="00965E9C" w:rsidP="00965E9C">
      <w:pPr>
        <w:rPr>
          <w:lang w:val="en-US"/>
        </w:rPr>
      </w:pPr>
    </w:p>
    <w:p w14:paraId="544CABB5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def </w:t>
      </w:r>
      <w:proofErr w:type="spellStart"/>
      <w:r w:rsidRPr="00965E9C">
        <w:rPr>
          <w:lang w:val="en-US"/>
        </w:rPr>
        <w:t>get_average_gpa_by_</w:t>
      </w:r>
      <w:proofErr w:type="gramStart"/>
      <w:r w:rsidRPr="00965E9C">
        <w:rPr>
          <w:lang w:val="en-US"/>
        </w:rPr>
        <w:t>group</w:t>
      </w:r>
      <w:proofErr w:type="spellEnd"/>
      <w:r w:rsidRPr="00965E9C">
        <w:rPr>
          <w:lang w:val="en-US"/>
        </w:rPr>
        <w:t>(</w:t>
      </w:r>
      <w:proofErr w:type="gramEnd"/>
      <w:r w:rsidRPr="00965E9C">
        <w:rPr>
          <w:lang w:val="en-US"/>
        </w:rPr>
        <w:t>groups, students):</w:t>
      </w:r>
    </w:p>
    <w:p w14:paraId="1C642CAD" w14:textId="77777777" w:rsidR="00965E9C" w:rsidRPr="00965E9C" w:rsidRDefault="00965E9C" w:rsidP="00965E9C">
      <w:r w:rsidRPr="00965E9C">
        <w:rPr>
          <w:lang w:val="en-US"/>
        </w:rPr>
        <w:t xml:space="preserve">    </w:t>
      </w:r>
      <w:r w:rsidRPr="00965E9C">
        <w:t>"""</w:t>
      </w:r>
    </w:p>
    <w:p w14:paraId="4A12AE3B" w14:textId="77777777" w:rsidR="00965E9C" w:rsidRPr="00965E9C" w:rsidRDefault="00965E9C" w:rsidP="00965E9C">
      <w:r w:rsidRPr="00965E9C">
        <w:t xml:space="preserve">    Запрос 2: Средний GPA по группам</w:t>
      </w:r>
    </w:p>
    <w:p w14:paraId="49B2EEEA" w14:textId="77777777" w:rsidR="00965E9C" w:rsidRPr="00965E9C" w:rsidRDefault="00965E9C" w:rsidP="00965E9C">
      <w:r w:rsidRPr="00965E9C">
        <w:t xml:space="preserve">    Возвращает отсортированный список кортежей (</w:t>
      </w:r>
      <w:proofErr w:type="spellStart"/>
      <w:r w:rsidRPr="00965E9C">
        <w:t>group_name</w:t>
      </w:r>
      <w:proofErr w:type="spellEnd"/>
      <w:r w:rsidRPr="00965E9C">
        <w:t xml:space="preserve">, </w:t>
      </w:r>
      <w:proofErr w:type="spellStart"/>
      <w:r w:rsidRPr="00965E9C">
        <w:t>avg_gpa</w:t>
      </w:r>
      <w:proofErr w:type="spellEnd"/>
      <w:r w:rsidRPr="00965E9C">
        <w:t>)</w:t>
      </w:r>
    </w:p>
    <w:p w14:paraId="70846CE8" w14:textId="77777777" w:rsidR="00965E9C" w:rsidRPr="00965E9C" w:rsidRDefault="00965E9C" w:rsidP="00965E9C">
      <w:r w:rsidRPr="00965E9C">
        <w:t xml:space="preserve">    """</w:t>
      </w:r>
    </w:p>
    <w:p w14:paraId="235301AF" w14:textId="77777777" w:rsidR="00965E9C" w:rsidRPr="00965E9C" w:rsidRDefault="00965E9C" w:rsidP="00965E9C">
      <w:r w:rsidRPr="00965E9C">
        <w:lastRenderedPageBreak/>
        <w:t xml:space="preserve">    </w:t>
      </w:r>
      <w:r w:rsidRPr="00965E9C">
        <w:rPr>
          <w:i/>
          <w:iCs/>
        </w:rPr>
        <w:t># Считаем средний GPA для каждой группы</w:t>
      </w:r>
    </w:p>
    <w:p w14:paraId="427464B9" w14:textId="77777777" w:rsidR="00965E9C" w:rsidRPr="00965E9C" w:rsidRDefault="00965E9C" w:rsidP="00965E9C">
      <w:pPr>
        <w:rPr>
          <w:lang w:val="en-US"/>
        </w:rPr>
      </w:pPr>
      <w:r w:rsidRPr="00965E9C">
        <w:t xml:space="preserve">    </w:t>
      </w:r>
      <w:proofErr w:type="spellStart"/>
      <w:r w:rsidRPr="00965E9C">
        <w:rPr>
          <w:lang w:val="en-US"/>
        </w:rPr>
        <w:t>group_gpa_sum</w:t>
      </w:r>
      <w:proofErr w:type="spellEnd"/>
      <w:r w:rsidRPr="00965E9C">
        <w:rPr>
          <w:lang w:val="en-US"/>
        </w:rPr>
        <w:t xml:space="preserve"> = {}</w:t>
      </w:r>
    </w:p>
    <w:p w14:paraId="0648F85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  <w:proofErr w:type="spellStart"/>
      <w:r w:rsidRPr="00965E9C">
        <w:rPr>
          <w:lang w:val="en-US"/>
        </w:rPr>
        <w:t>group_gpa_count</w:t>
      </w:r>
      <w:proofErr w:type="spellEnd"/>
      <w:r w:rsidRPr="00965E9C">
        <w:rPr>
          <w:lang w:val="en-US"/>
        </w:rPr>
        <w:t xml:space="preserve"> = {}</w:t>
      </w:r>
    </w:p>
    <w:p w14:paraId="386C8B2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37235E0A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for student in students:</w:t>
      </w:r>
    </w:p>
    <w:p w14:paraId="62DB7DA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 xml:space="preserve"> = student["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"]</w:t>
      </w:r>
    </w:p>
    <w:p w14:paraId="197119B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if 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 xml:space="preserve"> not in </w:t>
      </w:r>
      <w:proofErr w:type="spellStart"/>
      <w:r w:rsidRPr="00965E9C">
        <w:rPr>
          <w:lang w:val="en-US"/>
        </w:rPr>
        <w:t>group_gpa_sum</w:t>
      </w:r>
      <w:proofErr w:type="spellEnd"/>
      <w:r w:rsidRPr="00965E9C">
        <w:rPr>
          <w:lang w:val="en-US"/>
        </w:rPr>
        <w:t>:</w:t>
      </w:r>
    </w:p>
    <w:p w14:paraId="22F50A8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spellStart"/>
      <w:r w:rsidRPr="00965E9C">
        <w:rPr>
          <w:lang w:val="en-US"/>
        </w:rPr>
        <w:t>group_gpa_sum</w:t>
      </w:r>
      <w:proofErr w:type="spellEnd"/>
      <w:r w:rsidRPr="00965E9C">
        <w:rPr>
          <w:lang w:val="en-US"/>
        </w:rPr>
        <w:t>[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] = 0</w:t>
      </w:r>
    </w:p>
    <w:p w14:paraId="2DA0BC1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spellStart"/>
      <w:r w:rsidRPr="00965E9C">
        <w:rPr>
          <w:lang w:val="en-US"/>
        </w:rPr>
        <w:t>group_gpa_count</w:t>
      </w:r>
      <w:proofErr w:type="spellEnd"/>
      <w:r w:rsidRPr="00965E9C">
        <w:rPr>
          <w:lang w:val="en-US"/>
        </w:rPr>
        <w:t>[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] = 0</w:t>
      </w:r>
    </w:p>
    <w:p w14:paraId="0A5CDEA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r w:rsidRPr="00965E9C">
        <w:rPr>
          <w:lang w:val="en-US"/>
        </w:rPr>
        <w:t>group_gpa_sum</w:t>
      </w:r>
      <w:proofErr w:type="spellEnd"/>
      <w:r w:rsidRPr="00965E9C">
        <w:rPr>
          <w:lang w:val="en-US"/>
        </w:rPr>
        <w:t>[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] += student["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>"]</w:t>
      </w:r>
    </w:p>
    <w:p w14:paraId="27D58E45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r w:rsidRPr="00965E9C">
        <w:rPr>
          <w:lang w:val="en-US"/>
        </w:rPr>
        <w:t>group_gpa_count</w:t>
      </w:r>
      <w:proofErr w:type="spellEnd"/>
      <w:r w:rsidRPr="00965E9C">
        <w:rPr>
          <w:lang w:val="en-US"/>
        </w:rPr>
        <w:t>[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] += 1</w:t>
      </w:r>
    </w:p>
    <w:p w14:paraId="46BFC75B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464FC32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Создаем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список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результатов</w:t>
      </w:r>
    </w:p>
    <w:p w14:paraId="7CFF7C5F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results = []</w:t>
      </w:r>
    </w:p>
    <w:p w14:paraId="70533F5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for group in groups:</w:t>
      </w:r>
    </w:p>
    <w:p w14:paraId="44B2167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 xml:space="preserve"> = group["id"]</w:t>
      </w:r>
    </w:p>
    <w:p w14:paraId="7F14CB0A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if 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 xml:space="preserve"> in </w:t>
      </w:r>
      <w:proofErr w:type="spellStart"/>
      <w:r w:rsidRPr="00965E9C">
        <w:rPr>
          <w:lang w:val="en-US"/>
        </w:rPr>
        <w:t>group_gpa_sum</w:t>
      </w:r>
      <w:proofErr w:type="spellEnd"/>
      <w:r w:rsidRPr="00965E9C">
        <w:rPr>
          <w:lang w:val="en-US"/>
        </w:rPr>
        <w:t>:</w:t>
      </w:r>
    </w:p>
    <w:p w14:paraId="5BBE297B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spellStart"/>
      <w:r w:rsidRPr="00965E9C">
        <w:rPr>
          <w:lang w:val="en-US"/>
        </w:rPr>
        <w:t>avg_gpa</w:t>
      </w:r>
      <w:proofErr w:type="spellEnd"/>
      <w:r w:rsidRPr="00965E9C">
        <w:rPr>
          <w:lang w:val="en-US"/>
        </w:rPr>
        <w:t xml:space="preserve"> = </w:t>
      </w:r>
      <w:proofErr w:type="spellStart"/>
      <w:r w:rsidRPr="00965E9C">
        <w:rPr>
          <w:lang w:val="en-US"/>
        </w:rPr>
        <w:t>group_gpa_sum</w:t>
      </w:r>
      <w:proofErr w:type="spellEnd"/>
      <w:r w:rsidRPr="00965E9C">
        <w:rPr>
          <w:lang w:val="en-US"/>
        </w:rPr>
        <w:t>[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 xml:space="preserve">] / </w:t>
      </w:r>
      <w:proofErr w:type="spellStart"/>
      <w:r w:rsidRPr="00965E9C">
        <w:rPr>
          <w:lang w:val="en-US"/>
        </w:rPr>
        <w:t>group_gpa_count</w:t>
      </w:r>
      <w:proofErr w:type="spellEnd"/>
      <w:r w:rsidRPr="00965E9C">
        <w:rPr>
          <w:lang w:val="en-US"/>
        </w:rPr>
        <w:t>[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]</w:t>
      </w:r>
    </w:p>
    <w:p w14:paraId="294A2E6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spellStart"/>
      <w:proofErr w:type="gramStart"/>
      <w:r w:rsidRPr="00965E9C">
        <w:rPr>
          <w:lang w:val="en-US"/>
        </w:rPr>
        <w:t>results.append</w:t>
      </w:r>
      <w:proofErr w:type="spellEnd"/>
      <w:proofErr w:type="gramEnd"/>
      <w:r w:rsidRPr="00965E9C">
        <w:rPr>
          <w:lang w:val="en-US"/>
        </w:rPr>
        <w:t xml:space="preserve">((group["name"], </w:t>
      </w:r>
      <w:proofErr w:type="spellStart"/>
      <w:r w:rsidRPr="00965E9C">
        <w:rPr>
          <w:lang w:val="en-US"/>
        </w:rPr>
        <w:t>avg_gpa</w:t>
      </w:r>
      <w:proofErr w:type="spellEnd"/>
      <w:r w:rsidRPr="00965E9C">
        <w:rPr>
          <w:lang w:val="en-US"/>
        </w:rPr>
        <w:t>))</w:t>
      </w:r>
    </w:p>
    <w:p w14:paraId="1DE3BDC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44F52FC6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Сортируем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по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убыванию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среднего</w:t>
      </w:r>
      <w:r w:rsidRPr="00965E9C">
        <w:rPr>
          <w:i/>
          <w:iCs/>
          <w:lang w:val="en-US"/>
        </w:rPr>
        <w:t xml:space="preserve"> GPA</w:t>
      </w:r>
    </w:p>
    <w:p w14:paraId="0D3691A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  <w:proofErr w:type="spellStart"/>
      <w:proofErr w:type="gramStart"/>
      <w:r w:rsidRPr="00965E9C">
        <w:rPr>
          <w:lang w:val="en-US"/>
        </w:rPr>
        <w:t>results.sort</w:t>
      </w:r>
      <w:proofErr w:type="spellEnd"/>
      <w:proofErr w:type="gramEnd"/>
      <w:r w:rsidRPr="00965E9C">
        <w:rPr>
          <w:lang w:val="en-US"/>
        </w:rPr>
        <w:t>(key=lambda x: x[1], reverse=True)</w:t>
      </w:r>
    </w:p>
    <w:p w14:paraId="017E7B8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return results</w:t>
      </w:r>
    </w:p>
    <w:p w14:paraId="6C55A4EF" w14:textId="77777777" w:rsidR="00965E9C" w:rsidRPr="00965E9C" w:rsidRDefault="00965E9C" w:rsidP="00965E9C">
      <w:pPr>
        <w:rPr>
          <w:lang w:val="en-US"/>
        </w:rPr>
      </w:pPr>
    </w:p>
    <w:p w14:paraId="2CA55C30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def </w:t>
      </w:r>
      <w:proofErr w:type="spellStart"/>
      <w:r w:rsidRPr="00965E9C">
        <w:rPr>
          <w:lang w:val="en-US"/>
        </w:rPr>
        <w:t>get_students_in_is_</w:t>
      </w:r>
      <w:proofErr w:type="gramStart"/>
      <w:r w:rsidRPr="00965E9C">
        <w:rPr>
          <w:lang w:val="en-US"/>
        </w:rPr>
        <w:t>groups</w:t>
      </w:r>
      <w:proofErr w:type="spellEnd"/>
      <w:r w:rsidRPr="00965E9C">
        <w:rPr>
          <w:lang w:val="en-US"/>
        </w:rPr>
        <w:t>(</w:t>
      </w:r>
      <w:proofErr w:type="gramEnd"/>
      <w:r w:rsidRPr="00965E9C">
        <w:rPr>
          <w:lang w:val="en-US"/>
        </w:rPr>
        <w:t xml:space="preserve">groups, students, </w:t>
      </w:r>
      <w:proofErr w:type="spellStart"/>
      <w:r w:rsidRPr="00965E9C">
        <w:rPr>
          <w:lang w:val="en-US"/>
        </w:rPr>
        <w:t>student_groups</w:t>
      </w:r>
      <w:proofErr w:type="spellEnd"/>
      <w:r w:rsidRPr="00965E9C">
        <w:rPr>
          <w:lang w:val="en-US"/>
        </w:rPr>
        <w:t>):</w:t>
      </w:r>
    </w:p>
    <w:p w14:paraId="5ECE6A16" w14:textId="77777777" w:rsidR="00965E9C" w:rsidRPr="00965E9C" w:rsidRDefault="00965E9C" w:rsidP="00965E9C">
      <w:r w:rsidRPr="00965E9C">
        <w:rPr>
          <w:lang w:val="en-US"/>
        </w:rPr>
        <w:t xml:space="preserve">    </w:t>
      </w:r>
      <w:r w:rsidRPr="00965E9C">
        <w:t>"""</w:t>
      </w:r>
    </w:p>
    <w:p w14:paraId="2FC8C73A" w14:textId="77777777" w:rsidR="00965E9C" w:rsidRPr="00965E9C" w:rsidRDefault="00965E9C" w:rsidP="00965E9C">
      <w:r w:rsidRPr="00965E9C">
        <w:t xml:space="preserve">    Запрос 3: Группы 'ИС' и студенты (многие-ко-многим)</w:t>
      </w:r>
    </w:p>
    <w:p w14:paraId="448FD1DD" w14:textId="77777777" w:rsidR="00965E9C" w:rsidRPr="00965E9C" w:rsidRDefault="00965E9C" w:rsidP="00965E9C">
      <w:r w:rsidRPr="00965E9C">
        <w:t xml:space="preserve">    Возвращает список кортежей (</w:t>
      </w:r>
      <w:proofErr w:type="spellStart"/>
      <w:r w:rsidRPr="00965E9C">
        <w:t>group_name</w:t>
      </w:r>
      <w:proofErr w:type="spellEnd"/>
      <w:r w:rsidRPr="00965E9C">
        <w:t xml:space="preserve">, </w:t>
      </w:r>
      <w:proofErr w:type="spellStart"/>
      <w:r w:rsidRPr="00965E9C">
        <w:t>student_names</w:t>
      </w:r>
      <w:proofErr w:type="spellEnd"/>
      <w:r w:rsidRPr="00965E9C">
        <w:t>)</w:t>
      </w:r>
    </w:p>
    <w:p w14:paraId="5C72E44C" w14:textId="77777777" w:rsidR="00965E9C" w:rsidRPr="00965E9C" w:rsidRDefault="00965E9C" w:rsidP="00965E9C">
      <w:r w:rsidRPr="00965E9C">
        <w:t xml:space="preserve">    """</w:t>
      </w:r>
    </w:p>
    <w:p w14:paraId="3EAD2FB8" w14:textId="77777777" w:rsidR="00965E9C" w:rsidRPr="00965E9C" w:rsidRDefault="00965E9C" w:rsidP="00965E9C">
      <w:r w:rsidRPr="00965E9C">
        <w:lastRenderedPageBreak/>
        <w:t xml:space="preserve">    </w:t>
      </w:r>
      <w:r w:rsidRPr="00965E9C">
        <w:rPr>
          <w:i/>
          <w:iCs/>
        </w:rPr>
        <w:t># Находим группы с 'ИС' в названии</w:t>
      </w:r>
    </w:p>
    <w:p w14:paraId="150C8634" w14:textId="77777777" w:rsidR="00965E9C" w:rsidRPr="00965E9C" w:rsidRDefault="00965E9C" w:rsidP="00965E9C">
      <w:pPr>
        <w:rPr>
          <w:lang w:val="en-US"/>
        </w:rPr>
      </w:pPr>
      <w:r w:rsidRPr="00965E9C">
        <w:t xml:space="preserve">    </w:t>
      </w:r>
      <w:proofErr w:type="spellStart"/>
      <w:r w:rsidRPr="00965E9C">
        <w:rPr>
          <w:lang w:val="en-US"/>
        </w:rPr>
        <w:t>is_groups</w:t>
      </w:r>
      <w:proofErr w:type="spellEnd"/>
      <w:r w:rsidRPr="00965E9C">
        <w:rPr>
          <w:lang w:val="en-US"/>
        </w:rPr>
        <w:t xml:space="preserve"> = [g for g in groups if "</w:t>
      </w:r>
      <w:r w:rsidRPr="00965E9C">
        <w:t>ИС</w:t>
      </w:r>
      <w:r w:rsidRPr="00965E9C">
        <w:rPr>
          <w:lang w:val="en-US"/>
        </w:rPr>
        <w:t>" in g["name"]]</w:t>
      </w:r>
    </w:p>
    <w:p w14:paraId="1C8542FF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result = []</w:t>
      </w:r>
    </w:p>
    <w:p w14:paraId="3F67FCC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1358B3A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for group in </w:t>
      </w:r>
      <w:proofErr w:type="spellStart"/>
      <w:r w:rsidRPr="00965E9C">
        <w:rPr>
          <w:lang w:val="en-US"/>
        </w:rPr>
        <w:t>is_groups</w:t>
      </w:r>
      <w:proofErr w:type="spellEnd"/>
      <w:r w:rsidRPr="00965E9C">
        <w:rPr>
          <w:lang w:val="en-US"/>
        </w:rPr>
        <w:t>:</w:t>
      </w:r>
    </w:p>
    <w:p w14:paraId="4CF126AC" w14:textId="77777777" w:rsidR="00965E9C" w:rsidRPr="00965E9C" w:rsidRDefault="00965E9C" w:rsidP="00965E9C">
      <w:r w:rsidRPr="00965E9C">
        <w:rPr>
          <w:lang w:val="en-US"/>
        </w:rPr>
        <w:t xml:space="preserve">        </w:t>
      </w:r>
      <w:r w:rsidRPr="00965E9C">
        <w:rPr>
          <w:i/>
          <w:iCs/>
        </w:rPr>
        <w:t># Находим ID студентов через связи</w:t>
      </w:r>
    </w:p>
    <w:p w14:paraId="5A656AE0" w14:textId="77777777" w:rsidR="00965E9C" w:rsidRPr="00965E9C" w:rsidRDefault="00965E9C" w:rsidP="00965E9C">
      <w:r w:rsidRPr="00965E9C">
        <w:t xml:space="preserve">        </w:t>
      </w:r>
      <w:proofErr w:type="spellStart"/>
      <w:r w:rsidRPr="00965E9C">
        <w:t>student_ids</w:t>
      </w:r>
      <w:proofErr w:type="spellEnd"/>
      <w:r w:rsidRPr="00965E9C">
        <w:t xml:space="preserve"> = []</w:t>
      </w:r>
    </w:p>
    <w:p w14:paraId="7FC1FDC5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</w:t>
      </w:r>
      <w:r w:rsidRPr="00965E9C">
        <w:rPr>
          <w:lang w:val="en-US"/>
        </w:rPr>
        <w:t xml:space="preserve">for sg in </w:t>
      </w:r>
      <w:proofErr w:type="spellStart"/>
      <w:r w:rsidRPr="00965E9C">
        <w:rPr>
          <w:lang w:val="en-US"/>
        </w:rPr>
        <w:t>student_groups</w:t>
      </w:r>
      <w:proofErr w:type="spellEnd"/>
      <w:r w:rsidRPr="00965E9C">
        <w:rPr>
          <w:lang w:val="en-US"/>
        </w:rPr>
        <w:t>:</w:t>
      </w:r>
    </w:p>
    <w:p w14:paraId="50316C12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if sg["</w:t>
      </w:r>
      <w:proofErr w:type="spellStart"/>
      <w:r w:rsidRPr="00965E9C">
        <w:rPr>
          <w:lang w:val="en-US"/>
        </w:rPr>
        <w:t>group_id</w:t>
      </w:r>
      <w:proofErr w:type="spellEnd"/>
      <w:r w:rsidRPr="00965E9C">
        <w:rPr>
          <w:lang w:val="en-US"/>
        </w:rPr>
        <w:t>"] == group["id"]:</w:t>
      </w:r>
    </w:p>
    <w:p w14:paraId="130BD1F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    </w:t>
      </w:r>
      <w:proofErr w:type="spellStart"/>
      <w:r w:rsidRPr="00965E9C">
        <w:rPr>
          <w:lang w:val="en-US"/>
        </w:rPr>
        <w:t>student_</w:t>
      </w:r>
      <w:proofErr w:type="gramStart"/>
      <w:r w:rsidRPr="00965E9C">
        <w:rPr>
          <w:lang w:val="en-US"/>
        </w:rPr>
        <w:t>ids.append</w:t>
      </w:r>
      <w:proofErr w:type="spellEnd"/>
      <w:proofErr w:type="gramEnd"/>
      <w:r w:rsidRPr="00965E9C">
        <w:rPr>
          <w:lang w:val="en-US"/>
        </w:rPr>
        <w:t>(sg["</w:t>
      </w:r>
      <w:proofErr w:type="spellStart"/>
      <w:r w:rsidRPr="00965E9C">
        <w:rPr>
          <w:lang w:val="en-US"/>
        </w:rPr>
        <w:t>student_id</w:t>
      </w:r>
      <w:proofErr w:type="spellEnd"/>
      <w:r w:rsidRPr="00965E9C">
        <w:rPr>
          <w:lang w:val="en-US"/>
        </w:rPr>
        <w:t>"])</w:t>
      </w:r>
    </w:p>
    <w:p w14:paraId="4782F25B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</w:p>
    <w:p w14:paraId="0598700B" w14:textId="77777777" w:rsidR="00965E9C" w:rsidRPr="00965E9C" w:rsidRDefault="00965E9C" w:rsidP="00965E9C">
      <w:r w:rsidRPr="00965E9C">
        <w:rPr>
          <w:lang w:val="en-US"/>
        </w:rPr>
        <w:t xml:space="preserve">        </w:t>
      </w:r>
      <w:r w:rsidRPr="00965E9C">
        <w:rPr>
          <w:i/>
          <w:iCs/>
        </w:rPr>
        <w:t># Получаем имена студентов</w:t>
      </w:r>
    </w:p>
    <w:p w14:paraId="440F0773" w14:textId="77777777" w:rsidR="00965E9C" w:rsidRPr="00965E9C" w:rsidRDefault="00965E9C" w:rsidP="00965E9C">
      <w:r w:rsidRPr="00965E9C">
        <w:t xml:space="preserve">        </w:t>
      </w:r>
      <w:proofErr w:type="spellStart"/>
      <w:r w:rsidRPr="00965E9C">
        <w:t>group_student_names</w:t>
      </w:r>
      <w:proofErr w:type="spellEnd"/>
      <w:r w:rsidRPr="00965E9C">
        <w:t xml:space="preserve"> = []</w:t>
      </w:r>
    </w:p>
    <w:p w14:paraId="0F9D9C20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</w:t>
      </w:r>
      <w:r w:rsidRPr="00965E9C">
        <w:rPr>
          <w:lang w:val="en-US"/>
        </w:rPr>
        <w:t>for student in students:</w:t>
      </w:r>
    </w:p>
    <w:p w14:paraId="2C7B26D5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if student["id"] in </w:t>
      </w:r>
      <w:proofErr w:type="spellStart"/>
      <w:r w:rsidRPr="00965E9C">
        <w:rPr>
          <w:lang w:val="en-US"/>
        </w:rPr>
        <w:t>student_ids</w:t>
      </w:r>
      <w:proofErr w:type="spellEnd"/>
      <w:r w:rsidRPr="00965E9C">
        <w:rPr>
          <w:lang w:val="en-US"/>
        </w:rPr>
        <w:t>:</w:t>
      </w:r>
    </w:p>
    <w:p w14:paraId="0B8D7D7E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    </w:t>
      </w:r>
      <w:proofErr w:type="spellStart"/>
      <w:r w:rsidRPr="00965E9C">
        <w:rPr>
          <w:lang w:val="en-US"/>
        </w:rPr>
        <w:t>group_student_</w:t>
      </w:r>
      <w:proofErr w:type="gramStart"/>
      <w:r w:rsidRPr="00965E9C">
        <w:rPr>
          <w:lang w:val="en-US"/>
        </w:rPr>
        <w:t>names.append</w:t>
      </w:r>
      <w:proofErr w:type="spellEnd"/>
      <w:proofErr w:type="gramEnd"/>
      <w:r w:rsidRPr="00965E9C">
        <w:rPr>
          <w:lang w:val="en-US"/>
        </w:rPr>
        <w:t>(student["name"])</w:t>
      </w:r>
    </w:p>
    <w:p w14:paraId="4E140285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</w:p>
    <w:p w14:paraId="70B1878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Удаляем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дубликаты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и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сортируем</w:t>
      </w:r>
    </w:p>
    <w:p w14:paraId="65AA00E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r w:rsidRPr="00965E9C">
        <w:rPr>
          <w:lang w:val="en-US"/>
        </w:rPr>
        <w:t>unique_names</w:t>
      </w:r>
      <w:proofErr w:type="spellEnd"/>
      <w:r w:rsidRPr="00965E9C">
        <w:rPr>
          <w:lang w:val="en-US"/>
        </w:rPr>
        <w:t xml:space="preserve"> = sorted(set(</w:t>
      </w:r>
      <w:proofErr w:type="spellStart"/>
      <w:r w:rsidRPr="00965E9C">
        <w:rPr>
          <w:lang w:val="en-US"/>
        </w:rPr>
        <w:t>group_student_names</w:t>
      </w:r>
      <w:proofErr w:type="spellEnd"/>
      <w:r w:rsidRPr="00965E9C">
        <w:rPr>
          <w:lang w:val="en-US"/>
        </w:rPr>
        <w:t>))</w:t>
      </w:r>
    </w:p>
    <w:p w14:paraId="45F10E8F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result.append</w:t>
      </w:r>
      <w:proofErr w:type="spellEnd"/>
      <w:proofErr w:type="gramEnd"/>
      <w:r w:rsidRPr="00965E9C">
        <w:rPr>
          <w:lang w:val="en-US"/>
        </w:rPr>
        <w:t xml:space="preserve">((group["name"], </w:t>
      </w:r>
      <w:proofErr w:type="spellStart"/>
      <w:r w:rsidRPr="00965E9C">
        <w:rPr>
          <w:lang w:val="en-US"/>
        </w:rPr>
        <w:t>unique_names</w:t>
      </w:r>
      <w:proofErr w:type="spellEnd"/>
      <w:r w:rsidRPr="00965E9C">
        <w:rPr>
          <w:lang w:val="en-US"/>
        </w:rPr>
        <w:t>))</w:t>
      </w:r>
    </w:p>
    <w:p w14:paraId="4BC854B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5F670FB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return result</w:t>
      </w:r>
    </w:p>
    <w:p w14:paraId="0FD245B5" w14:textId="77777777" w:rsidR="00965E9C" w:rsidRPr="00965E9C" w:rsidRDefault="00965E9C" w:rsidP="00965E9C">
      <w:pPr>
        <w:rPr>
          <w:b/>
          <w:bCs/>
          <w:lang w:val="en-US"/>
        </w:rPr>
      </w:pPr>
      <w:r w:rsidRPr="00965E9C">
        <w:rPr>
          <w:b/>
          <w:bCs/>
        </w:rPr>
        <w:t>Модульные</w:t>
      </w:r>
      <w:r w:rsidRPr="00965E9C">
        <w:rPr>
          <w:b/>
          <w:bCs/>
          <w:lang w:val="en-US"/>
        </w:rPr>
        <w:t xml:space="preserve"> </w:t>
      </w:r>
      <w:r w:rsidRPr="00965E9C">
        <w:rPr>
          <w:b/>
          <w:bCs/>
        </w:rPr>
        <w:t>тесты</w:t>
      </w:r>
      <w:r w:rsidRPr="00965E9C">
        <w:rPr>
          <w:b/>
          <w:bCs/>
          <w:lang w:val="en-US"/>
        </w:rPr>
        <w:t xml:space="preserve"> (test_queries.py)</w:t>
      </w:r>
    </w:p>
    <w:p w14:paraId="10C8F80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>python</w:t>
      </w:r>
    </w:p>
    <w:p w14:paraId="08DF5AF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import </w:t>
      </w:r>
      <w:proofErr w:type="spellStart"/>
      <w:r w:rsidRPr="00965E9C">
        <w:rPr>
          <w:lang w:val="en-US"/>
        </w:rPr>
        <w:t>unittest</w:t>
      </w:r>
      <w:proofErr w:type="spellEnd"/>
    </w:p>
    <w:p w14:paraId="7BB1815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from </w:t>
      </w:r>
      <w:proofErr w:type="spellStart"/>
      <w:r w:rsidRPr="00965E9C">
        <w:rPr>
          <w:lang w:val="en-US"/>
        </w:rPr>
        <w:t>data_service</w:t>
      </w:r>
      <w:proofErr w:type="spellEnd"/>
      <w:r w:rsidRPr="00965E9C">
        <w:rPr>
          <w:lang w:val="en-US"/>
        </w:rPr>
        <w:t xml:space="preserve"> import </w:t>
      </w:r>
      <w:proofErr w:type="spellStart"/>
      <w:r w:rsidRPr="00965E9C">
        <w:rPr>
          <w:lang w:val="en-US"/>
        </w:rPr>
        <w:t>get_groups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get_students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get_student_groups</w:t>
      </w:r>
      <w:proofErr w:type="spellEnd"/>
    </w:p>
    <w:p w14:paraId="63BB7E4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>from queries import (</w:t>
      </w:r>
    </w:p>
    <w:p w14:paraId="2AE8794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  <w:proofErr w:type="spellStart"/>
      <w:r w:rsidRPr="00965E9C">
        <w:rPr>
          <w:lang w:val="en-US"/>
        </w:rPr>
        <w:t>get_students_by_group</w:t>
      </w:r>
      <w:proofErr w:type="spellEnd"/>
      <w:r w:rsidRPr="00965E9C">
        <w:rPr>
          <w:lang w:val="en-US"/>
        </w:rPr>
        <w:t>,</w:t>
      </w:r>
    </w:p>
    <w:p w14:paraId="338192E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  <w:proofErr w:type="spellStart"/>
      <w:r w:rsidRPr="00965E9C">
        <w:rPr>
          <w:lang w:val="en-US"/>
        </w:rPr>
        <w:t>get_average_gpa_by_group</w:t>
      </w:r>
      <w:proofErr w:type="spellEnd"/>
      <w:r w:rsidRPr="00965E9C">
        <w:rPr>
          <w:lang w:val="en-US"/>
        </w:rPr>
        <w:t>,</w:t>
      </w:r>
    </w:p>
    <w:p w14:paraId="0CEE6ACA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lastRenderedPageBreak/>
        <w:t xml:space="preserve">    </w:t>
      </w:r>
      <w:proofErr w:type="spellStart"/>
      <w:r w:rsidRPr="00965E9C">
        <w:rPr>
          <w:lang w:val="en-US"/>
        </w:rPr>
        <w:t>get_students_in_is_groups</w:t>
      </w:r>
      <w:proofErr w:type="spellEnd"/>
    </w:p>
    <w:p w14:paraId="31836EF2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>)</w:t>
      </w:r>
    </w:p>
    <w:p w14:paraId="1A441029" w14:textId="77777777" w:rsidR="00965E9C" w:rsidRPr="00965E9C" w:rsidRDefault="00965E9C" w:rsidP="00965E9C">
      <w:pPr>
        <w:rPr>
          <w:lang w:val="en-US"/>
        </w:rPr>
      </w:pPr>
    </w:p>
    <w:p w14:paraId="402CAAFE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class </w:t>
      </w:r>
      <w:proofErr w:type="spellStart"/>
      <w:r w:rsidRPr="00965E9C">
        <w:rPr>
          <w:lang w:val="en-US"/>
        </w:rPr>
        <w:t>TestQueries</w:t>
      </w:r>
      <w:proofErr w:type="spellEnd"/>
      <w:r w:rsidRPr="00965E9C">
        <w:rPr>
          <w:lang w:val="en-US"/>
        </w:rPr>
        <w:t>(</w:t>
      </w:r>
      <w:proofErr w:type="spellStart"/>
      <w:proofErr w:type="gramStart"/>
      <w:r w:rsidRPr="00965E9C">
        <w:rPr>
          <w:lang w:val="en-US"/>
        </w:rPr>
        <w:t>unittest.TestCase</w:t>
      </w:r>
      <w:proofErr w:type="spellEnd"/>
      <w:proofErr w:type="gramEnd"/>
      <w:r w:rsidRPr="00965E9C">
        <w:rPr>
          <w:lang w:val="en-US"/>
        </w:rPr>
        <w:t>):</w:t>
      </w:r>
    </w:p>
    <w:p w14:paraId="0CA8B1A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3EB45CA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def </w:t>
      </w:r>
      <w:proofErr w:type="spellStart"/>
      <w:r w:rsidRPr="00965E9C">
        <w:rPr>
          <w:lang w:val="en-US"/>
        </w:rPr>
        <w:t>setUp</w:t>
      </w:r>
      <w:proofErr w:type="spellEnd"/>
      <w:r w:rsidRPr="00965E9C">
        <w:rPr>
          <w:lang w:val="en-US"/>
        </w:rPr>
        <w:t>(self):</w:t>
      </w:r>
    </w:p>
    <w:p w14:paraId="2852B48E" w14:textId="77777777" w:rsidR="00965E9C" w:rsidRPr="00965E9C" w:rsidRDefault="00965E9C" w:rsidP="00965E9C">
      <w:r w:rsidRPr="00965E9C">
        <w:rPr>
          <w:lang w:val="en-US"/>
        </w:rPr>
        <w:t xml:space="preserve">        </w:t>
      </w:r>
      <w:r w:rsidRPr="00965E9C">
        <w:t>"""Подготовка тестовых данных"""</w:t>
      </w:r>
    </w:p>
    <w:p w14:paraId="07E56F2D" w14:textId="77777777" w:rsidR="00965E9C" w:rsidRPr="00AC336F" w:rsidRDefault="00965E9C" w:rsidP="00965E9C">
      <w:pPr>
        <w:rPr>
          <w:lang w:val="en-US"/>
        </w:rPr>
      </w:pPr>
      <w:r w:rsidRPr="00965E9C">
        <w:t xml:space="preserve">        </w:t>
      </w:r>
      <w:proofErr w:type="spellStart"/>
      <w:proofErr w:type="gramStart"/>
      <w:r w:rsidRPr="00AC336F">
        <w:rPr>
          <w:lang w:val="en-US"/>
        </w:rPr>
        <w:t>self.groups</w:t>
      </w:r>
      <w:proofErr w:type="spellEnd"/>
      <w:proofErr w:type="gramEnd"/>
      <w:r w:rsidRPr="00AC336F">
        <w:rPr>
          <w:lang w:val="en-US"/>
        </w:rPr>
        <w:t xml:space="preserve"> = </w:t>
      </w:r>
      <w:proofErr w:type="spellStart"/>
      <w:r w:rsidRPr="00AC336F">
        <w:rPr>
          <w:lang w:val="en-US"/>
        </w:rPr>
        <w:t>get_groups</w:t>
      </w:r>
      <w:proofErr w:type="spellEnd"/>
      <w:r w:rsidRPr="00AC336F">
        <w:rPr>
          <w:lang w:val="en-US"/>
        </w:rPr>
        <w:t>()</w:t>
      </w:r>
    </w:p>
    <w:p w14:paraId="07E6BEAF" w14:textId="77777777" w:rsidR="00965E9C" w:rsidRPr="00965E9C" w:rsidRDefault="00965E9C" w:rsidP="00965E9C">
      <w:pPr>
        <w:rPr>
          <w:lang w:val="en-US"/>
        </w:rPr>
      </w:pPr>
      <w:r w:rsidRPr="00AC336F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self.students</w:t>
      </w:r>
      <w:proofErr w:type="spellEnd"/>
      <w:proofErr w:type="gramEnd"/>
      <w:r w:rsidRPr="00965E9C">
        <w:rPr>
          <w:lang w:val="en-US"/>
        </w:rPr>
        <w:t xml:space="preserve"> = </w:t>
      </w:r>
      <w:proofErr w:type="spellStart"/>
      <w:r w:rsidRPr="00965E9C">
        <w:rPr>
          <w:lang w:val="en-US"/>
        </w:rPr>
        <w:t>get_students</w:t>
      </w:r>
      <w:proofErr w:type="spellEnd"/>
      <w:r w:rsidRPr="00965E9C">
        <w:rPr>
          <w:lang w:val="en-US"/>
        </w:rPr>
        <w:t>()</w:t>
      </w:r>
    </w:p>
    <w:p w14:paraId="3A2DEEEE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self.student</w:t>
      </w:r>
      <w:proofErr w:type="gramEnd"/>
      <w:r w:rsidRPr="00965E9C">
        <w:rPr>
          <w:lang w:val="en-US"/>
        </w:rPr>
        <w:t>_groups</w:t>
      </w:r>
      <w:proofErr w:type="spellEnd"/>
      <w:r w:rsidRPr="00965E9C">
        <w:rPr>
          <w:lang w:val="en-US"/>
        </w:rPr>
        <w:t xml:space="preserve"> = </w:t>
      </w:r>
      <w:proofErr w:type="spellStart"/>
      <w:r w:rsidRPr="00965E9C">
        <w:rPr>
          <w:lang w:val="en-US"/>
        </w:rPr>
        <w:t>get_student_groups</w:t>
      </w:r>
      <w:proofErr w:type="spellEnd"/>
      <w:r w:rsidRPr="00965E9C">
        <w:rPr>
          <w:lang w:val="en-US"/>
        </w:rPr>
        <w:t>()</w:t>
      </w:r>
    </w:p>
    <w:p w14:paraId="0F33F28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56EB3B1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def </w:t>
      </w:r>
      <w:proofErr w:type="spellStart"/>
      <w:r w:rsidRPr="00965E9C">
        <w:rPr>
          <w:lang w:val="en-US"/>
        </w:rPr>
        <w:t>test_get_students_by_group</w:t>
      </w:r>
      <w:proofErr w:type="spellEnd"/>
      <w:r w:rsidRPr="00965E9C">
        <w:rPr>
          <w:lang w:val="en-US"/>
        </w:rPr>
        <w:t>(self):</w:t>
      </w:r>
    </w:p>
    <w:p w14:paraId="1946E7B4" w14:textId="77777777" w:rsidR="00965E9C" w:rsidRPr="00965E9C" w:rsidRDefault="00965E9C" w:rsidP="00965E9C">
      <w:r w:rsidRPr="00965E9C">
        <w:rPr>
          <w:lang w:val="en-US"/>
        </w:rPr>
        <w:t xml:space="preserve">        </w:t>
      </w:r>
      <w:r w:rsidRPr="00965E9C">
        <w:t>"""Тест запроса 1: Группировка студентов по группам"""</w:t>
      </w:r>
    </w:p>
    <w:p w14:paraId="5033B204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</w:t>
      </w: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Выполняем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запрос</w:t>
      </w:r>
    </w:p>
    <w:p w14:paraId="6A41242F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result = </w:t>
      </w:r>
      <w:proofErr w:type="spellStart"/>
      <w:r w:rsidRPr="00965E9C">
        <w:rPr>
          <w:lang w:val="en-US"/>
        </w:rPr>
        <w:t>get_students_by_</w:t>
      </w:r>
      <w:proofErr w:type="gramStart"/>
      <w:r w:rsidRPr="00965E9C">
        <w:rPr>
          <w:lang w:val="en-US"/>
        </w:rPr>
        <w:t>group</w:t>
      </w:r>
      <w:proofErr w:type="spellEnd"/>
      <w:r w:rsidRPr="00965E9C">
        <w:rPr>
          <w:lang w:val="en-US"/>
        </w:rPr>
        <w:t>(</w:t>
      </w:r>
      <w:proofErr w:type="spellStart"/>
      <w:proofErr w:type="gramEnd"/>
      <w:r w:rsidRPr="00965E9C">
        <w:rPr>
          <w:lang w:val="en-US"/>
        </w:rPr>
        <w:t>self.groups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self.students</w:t>
      </w:r>
      <w:proofErr w:type="spellEnd"/>
      <w:r w:rsidRPr="00965E9C">
        <w:rPr>
          <w:lang w:val="en-US"/>
        </w:rPr>
        <w:t>)</w:t>
      </w:r>
    </w:p>
    <w:p w14:paraId="60160C05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</w:p>
    <w:p w14:paraId="48D7F9B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Проверяем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структуру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результата</w:t>
      </w:r>
    </w:p>
    <w:p w14:paraId="209338B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self.assertIsInstance</w:t>
      </w:r>
      <w:proofErr w:type="spellEnd"/>
      <w:proofErr w:type="gramEnd"/>
      <w:r w:rsidRPr="00965E9C">
        <w:rPr>
          <w:lang w:val="en-US"/>
        </w:rPr>
        <w:t>(result, list)</w:t>
      </w:r>
    </w:p>
    <w:p w14:paraId="4AF3CBE0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self.assertEqual</w:t>
      </w:r>
      <w:proofErr w:type="spellEnd"/>
      <w:proofErr w:type="gramEnd"/>
      <w:r w:rsidRPr="00965E9C">
        <w:rPr>
          <w:lang w:val="en-US"/>
        </w:rPr>
        <w:t>(</w:t>
      </w:r>
      <w:proofErr w:type="spellStart"/>
      <w:r w:rsidRPr="00965E9C">
        <w:rPr>
          <w:lang w:val="en-US"/>
        </w:rPr>
        <w:t>len</w:t>
      </w:r>
      <w:proofErr w:type="spellEnd"/>
      <w:r w:rsidRPr="00965E9C">
        <w:rPr>
          <w:lang w:val="en-US"/>
        </w:rPr>
        <w:t xml:space="preserve">(result), 5)  </w:t>
      </w:r>
      <w:r w:rsidRPr="00965E9C">
        <w:rPr>
          <w:i/>
          <w:iCs/>
          <w:lang w:val="en-US"/>
        </w:rPr>
        <w:t xml:space="preserve"># 5 </w:t>
      </w:r>
      <w:r w:rsidRPr="00965E9C">
        <w:rPr>
          <w:i/>
          <w:iCs/>
        </w:rPr>
        <w:t>групп</w:t>
      </w:r>
    </w:p>
    <w:p w14:paraId="05E132D6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</w:p>
    <w:p w14:paraId="2B67E2C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Проверяем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сортировку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групп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по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алфавиту</w:t>
      </w:r>
    </w:p>
    <w:p w14:paraId="4B73DE7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r w:rsidRPr="00965E9C">
        <w:rPr>
          <w:lang w:val="en-US"/>
        </w:rPr>
        <w:t>group_names</w:t>
      </w:r>
      <w:proofErr w:type="spellEnd"/>
      <w:r w:rsidRPr="00965E9C">
        <w:rPr>
          <w:lang w:val="en-US"/>
        </w:rPr>
        <w:t xml:space="preserve"> = [</w:t>
      </w:r>
      <w:proofErr w:type="spellStart"/>
      <w:r w:rsidRPr="00965E9C">
        <w:rPr>
          <w:lang w:val="en-US"/>
        </w:rPr>
        <w:t>group_name</w:t>
      </w:r>
      <w:proofErr w:type="spellEnd"/>
      <w:r w:rsidRPr="00965E9C">
        <w:rPr>
          <w:lang w:val="en-US"/>
        </w:rPr>
        <w:t xml:space="preserve"> for </w:t>
      </w:r>
      <w:proofErr w:type="spellStart"/>
      <w:r w:rsidRPr="00965E9C">
        <w:rPr>
          <w:lang w:val="en-US"/>
        </w:rPr>
        <w:t>group_name</w:t>
      </w:r>
      <w:proofErr w:type="spellEnd"/>
      <w:r w:rsidRPr="00965E9C">
        <w:rPr>
          <w:lang w:val="en-US"/>
        </w:rPr>
        <w:t>, _ in result]</w:t>
      </w:r>
    </w:p>
    <w:p w14:paraId="372B0DFE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r w:rsidRPr="00965E9C">
        <w:rPr>
          <w:lang w:val="en-US"/>
        </w:rPr>
        <w:t>expected_order</w:t>
      </w:r>
      <w:proofErr w:type="spellEnd"/>
      <w:r w:rsidRPr="00965E9C">
        <w:rPr>
          <w:lang w:val="en-US"/>
        </w:rPr>
        <w:t xml:space="preserve"> = ["</w:t>
      </w:r>
      <w:r w:rsidRPr="00965E9C">
        <w:t>ИС</w:t>
      </w:r>
      <w:r w:rsidRPr="00965E9C">
        <w:rPr>
          <w:lang w:val="en-US"/>
        </w:rPr>
        <w:t>-22", "</w:t>
      </w:r>
      <w:r w:rsidRPr="00965E9C">
        <w:t>ИС</w:t>
      </w:r>
      <w:r w:rsidRPr="00965E9C">
        <w:rPr>
          <w:lang w:val="en-US"/>
        </w:rPr>
        <w:t>-23", "</w:t>
      </w:r>
      <w:r w:rsidRPr="00965E9C">
        <w:t>ИС</w:t>
      </w:r>
      <w:r w:rsidRPr="00965E9C">
        <w:rPr>
          <w:lang w:val="en-US"/>
        </w:rPr>
        <w:t>-24", "</w:t>
      </w:r>
      <w:r w:rsidRPr="00965E9C">
        <w:t>ПИ</w:t>
      </w:r>
      <w:r w:rsidRPr="00965E9C">
        <w:rPr>
          <w:lang w:val="en-US"/>
        </w:rPr>
        <w:t>-21", "</w:t>
      </w:r>
      <w:r w:rsidRPr="00965E9C">
        <w:t>ФИИТ</w:t>
      </w:r>
      <w:r w:rsidRPr="00965E9C">
        <w:rPr>
          <w:lang w:val="en-US"/>
        </w:rPr>
        <w:t>-20"]</w:t>
      </w:r>
    </w:p>
    <w:p w14:paraId="09C4A60A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self.assertEqual</w:t>
      </w:r>
      <w:proofErr w:type="spellEnd"/>
      <w:proofErr w:type="gramEnd"/>
      <w:r w:rsidRPr="00965E9C">
        <w:rPr>
          <w:lang w:val="en-US"/>
        </w:rPr>
        <w:t>(</w:t>
      </w:r>
      <w:proofErr w:type="spellStart"/>
      <w:r w:rsidRPr="00965E9C">
        <w:rPr>
          <w:lang w:val="en-US"/>
        </w:rPr>
        <w:t>group_names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expected_order</w:t>
      </w:r>
      <w:proofErr w:type="spellEnd"/>
      <w:r w:rsidRPr="00965E9C">
        <w:rPr>
          <w:lang w:val="en-US"/>
        </w:rPr>
        <w:t>)</w:t>
      </w:r>
    </w:p>
    <w:p w14:paraId="58227C2A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</w:p>
    <w:p w14:paraId="3E02296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Проверяем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конкретную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группу</w:t>
      </w:r>
    </w:p>
    <w:p w14:paraId="73FA4B12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for </w:t>
      </w:r>
      <w:proofErr w:type="spellStart"/>
      <w:r w:rsidRPr="00965E9C">
        <w:rPr>
          <w:lang w:val="en-US"/>
        </w:rPr>
        <w:t>group_name</w:t>
      </w:r>
      <w:proofErr w:type="spellEnd"/>
      <w:r w:rsidRPr="00965E9C">
        <w:rPr>
          <w:lang w:val="en-US"/>
        </w:rPr>
        <w:t>, students in result:</w:t>
      </w:r>
    </w:p>
    <w:p w14:paraId="641EF3C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if </w:t>
      </w:r>
      <w:proofErr w:type="spellStart"/>
      <w:r w:rsidRPr="00965E9C">
        <w:rPr>
          <w:lang w:val="en-US"/>
        </w:rPr>
        <w:t>group_name</w:t>
      </w:r>
      <w:proofErr w:type="spellEnd"/>
      <w:r w:rsidRPr="00965E9C">
        <w:rPr>
          <w:lang w:val="en-US"/>
        </w:rPr>
        <w:t xml:space="preserve"> == "</w:t>
      </w:r>
      <w:r w:rsidRPr="00965E9C">
        <w:t>ИС</w:t>
      </w:r>
      <w:r w:rsidRPr="00965E9C">
        <w:rPr>
          <w:lang w:val="en-US"/>
        </w:rPr>
        <w:t>-23":</w:t>
      </w:r>
    </w:p>
    <w:p w14:paraId="127A745B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    </w:t>
      </w:r>
      <w:proofErr w:type="spellStart"/>
      <w:proofErr w:type="gramStart"/>
      <w:r w:rsidRPr="00965E9C">
        <w:rPr>
          <w:lang w:val="en-US"/>
        </w:rPr>
        <w:t>self.assertEqual</w:t>
      </w:r>
      <w:proofErr w:type="spellEnd"/>
      <w:proofErr w:type="gramEnd"/>
      <w:r w:rsidRPr="00965E9C">
        <w:rPr>
          <w:lang w:val="en-US"/>
        </w:rPr>
        <w:t>(</w:t>
      </w:r>
      <w:proofErr w:type="spellStart"/>
      <w:r w:rsidRPr="00965E9C">
        <w:rPr>
          <w:lang w:val="en-US"/>
        </w:rPr>
        <w:t>len</w:t>
      </w:r>
      <w:proofErr w:type="spellEnd"/>
      <w:r w:rsidRPr="00965E9C">
        <w:rPr>
          <w:lang w:val="en-US"/>
        </w:rPr>
        <w:t>(students), 3)</w:t>
      </w:r>
    </w:p>
    <w:p w14:paraId="7ECE8BD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lastRenderedPageBreak/>
        <w:t xml:space="preserve">                </w:t>
      </w:r>
      <w:proofErr w:type="spellStart"/>
      <w:r w:rsidRPr="00965E9C">
        <w:rPr>
          <w:lang w:val="en-US"/>
        </w:rPr>
        <w:t>student_names</w:t>
      </w:r>
      <w:proofErr w:type="spellEnd"/>
      <w:r w:rsidRPr="00965E9C">
        <w:rPr>
          <w:lang w:val="en-US"/>
        </w:rPr>
        <w:t xml:space="preserve"> = [s["name"] for s in students]</w:t>
      </w:r>
    </w:p>
    <w:p w14:paraId="54D7AD9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    </w:t>
      </w:r>
      <w:proofErr w:type="spellStart"/>
      <w:proofErr w:type="gramStart"/>
      <w:r w:rsidRPr="00965E9C">
        <w:rPr>
          <w:lang w:val="en-US"/>
        </w:rPr>
        <w:t>self.assertIn</w:t>
      </w:r>
      <w:proofErr w:type="spellEnd"/>
      <w:proofErr w:type="gramEnd"/>
      <w:r w:rsidRPr="00965E9C">
        <w:rPr>
          <w:lang w:val="en-US"/>
        </w:rPr>
        <w:t>("</w:t>
      </w:r>
      <w:r w:rsidRPr="00965E9C">
        <w:t>Иванов</w:t>
      </w:r>
      <w:r w:rsidRPr="00965E9C">
        <w:rPr>
          <w:lang w:val="en-US"/>
        </w:rPr>
        <w:t xml:space="preserve"> </w:t>
      </w:r>
      <w:r w:rsidRPr="00965E9C">
        <w:t>Иван</w:t>
      </w:r>
      <w:r w:rsidRPr="00965E9C">
        <w:rPr>
          <w:lang w:val="en-US"/>
        </w:rPr>
        <w:t xml:space="preserve">", </w:t>
      </w:r>
      <w:proofErr w:type="spellStart"/>
      <w:r w:rsidRPr="00965E9C">
        <w:rPr>
          <w:lang w:val="en-US"/>
        </w:rPr>
        <w:t>student_names</w:t>
      </w:r>
      <w:proofErr w:type="spellEnd"/>
      <w:r w:rsidRPr="00965E9C">
        <w:rPr>
          <w:lang w:val="en-US"/>
        </w:rPr>
        <w:t>)</w:t>
      </w:r>
    </w:p>
    <w:p w14:paraId="712A744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    </w:t>
      </w:r>
      <w:proofErr w:type="spellStart"/>
      <w:proofErr w:type="gramStart"/>
      <w:r w:rsidRPr="00965E9C">
        <w:rPr>
          <w:lang w:val="en-US"/>
        </w:rPr>
        <w:t>self.assertIn</w:t>
      </w:r>
      <w:proofErr w:type="spellEnd"/>
      <w:proofErr w:type="gramEnd"/>
      <w:r w:rsidRPr="00965E9C">
        <w:rPr>
          <w:lang w:val="en-US"/>
        </w:rPr>
        <w:t>("</w:t>
      </w:r>
      <w:r w:rsidRPr="00965E9C">
        <w:t>Петров</w:t>
      </w:r>
      <w:r w:rsidRPr="00965E9C">
        <w:rPr>
          <w:lang w:val="en-US"/>
        </w:rPr>
        <w:t xml:space="preserve"> </w:t>
      </w:r>
      <w:r w:rsidRPr="00965E9C">
        <w:t>Петр</w:t>
      </w:r>
      <w:r w:rsidRPr="00965E9C">
        <w:rPr>
          <w:lang w:val="en-US"/>
        </w:rPr>
        <w:t xml:space="preserve">", </w:t>
      </w:r>
      <w:proofErr w:type="spellStart"/>
      <w:r w:rsidRPr="00965E9C">
        <w:rPr>
          <w:lang w:val="en-US"/>
        </w:rPr>
        <w:t>student_names</w:t>
      </w:r>
      <w:proofErr w:type="spellEnd"/>
      <w:r w:rsidRPr="00965E9C">
        <w:rPr>
          <w:lang w:val="en-US"/>
        </w:rPr>
        <w:t>)</w:t>
      </w:r>
    </w:p>
    <w:p w14:paraId="04BAE6F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    </w:t>
      </w:r>
      <w:proofErr w:type="spellStart"/>
      <w:proofErr w:type="gramStart"/>
      <w:r w:rsidRPr="00965E9C">
        <w:rPr>
          <w:lang w:val="en-US"/>
        </w:rPr>
        <w:t>self.assertIn</w:t>
      </w:r>
      <w:proofErr w:type="spellEnd"/>
      <w:proofErr w:type="gramEnd"/>
      <w:r w:rsidRPr="00965E9C">
        <w:rPr>
          <w:lang w:val="en-US"/>
        </w:rPr>
        <w:t>("</w:t>
      </w:r>
      <w:r w:rsidRPr="00965E9C">
        <w:t>Сидорова</w:t>
      </w:r>
      <w:r w:rsidRPr="00965E9C">
        <w:rPr>
          <w:lang w:val="en-US"/>
        </w:rPr>
        <w:t xml:space="preserve"> </w:t>
      </w:r>
      <w:r w:rsidRPr="00965E9C">
        <w:t>Анна</w:t>
      </w:r>
      <w:r w:rsidRPr="00965E9C">
        <w:rPr>
          <w:lang w:val="en-US"/>
        </w:rPr>
        <w:t xml:space="preserve">", </w:t>
      </w:r>
      <w:proofErr w:type="spellStart"/>
      <w:r w:rsidRPr="00965E9C">
        <w:rPr>
          <w:lang w:val="en-US"/>
        </w:rPr>
        <w:t>student_names</w:t>
      </w:r>
      <w:proofErr w:type="spellEnd"/>
      <w:r w:rsidRPr="00965E9C">
        <w:rPr>
          <w:lang w:val="en-US"/>
        </w:rPr>
        <w:t>)</w:t>
      </w:r>
    </w:p>
    <w:p w14:paraId="113C37A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    break</w:t>
      </w:r>
    </w:p>
    <w:p w14:paraId="4E30B16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3D138AA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def </w:t>
      </w:r>
      <w:proofErr w:type="spellStart"/>
      <w:r w:rsidRPr="00965E9C">
        <w:rPr>
          <w:lang w:val="en-US"/>
        </w:rPr>
        <w:t>test_get_average_gpa_by_group</w:t>
      </w:r>
      <w:proofErr w:type="spellEnd"/>
      <w:r w:rsidRPr="00965E9C">
        <w:rPr>
          <w:lang w:val="en-US"/>
        </w:rPr>
        <w:t>(self):</w:t>
      </w:r>
    </w:p>
    <w:p w14:paraId="31BBCDCA" w14:textId="77777777" w:rsidR="00965E9C" w:rsidRPr="00965E9C" w:rsidRDefault="00965E9C" w:rsidP="00965E9C">
      <w:r w:rsidRPr="00965E9C">
        <w:rPr>
          <w:lang w:val="en-US"/>
        </w:rPr>
        <w:t xml:space="preserve">        </w:t>
      </w:r>
      <w:r w:rsidRPr="00965E9C">
        <w:t>"""Тест запроса 2: Расчет среднего GPA по группам"""</w:t>
      </w:r>
    </w:p>
    <w:p w14:paraId="0CD2880A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</w:t>
      </w: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Выполняем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запрос</w:t>
      </w:r>
    </w:p>
    <w:p w14:paraId="03B9B05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result = </w:t>
      </w:r>
      <w:proofErr w:type="spellStart"/>
      <w:r w:rsidRPr="00965E9C">
        <w:rPr>
          <w:lang w:val="en-US"/>
        </w:rPr>
        <w:t>get_average_gpa_by_</w:t>
      </w:r>
      <w:proofErr w:type="gramStart"/>
      <w:r w:rsidRPr="00965E9C">
        <w:rPr>
          <w:lang w:val="en-US"/>
        </w:rPr>
        <w:t>group</w:t>
      </w:r>
      <w:proofErr w:type="spellEnd"/>
      <w:r w:rsidRPr="00965E9C">
        <w:rPr>
          <w:lang w:val="en-US"/>
        </w:rPr>
        <w:t>(</w:t>
      </w:r>
      <w:proofErr w:type="spellStart"/>
      <w:proofErr w:type="gramEnd"/>
      <w:r w:rsidRPr="00965E9C">
        <w:rPr>
          <w:lang w:val="en-US"/>
        </w:rPr>
        <w:t>self.groups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self.students</w:t>
      </w:r>
      <w:proofErr w:type="spellEnd"/>
      <w:r w:rsidRPr="00965E9C">
        <w:rPr>
          <w:lang w:val="en-US"/>
        </w:rPr>
        <w:t>)</w:t>
      </w:r>
    </w:p>
    <w:p w14:paraId="05ADCE40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</w:p>
    <w:p w14:paraId="77CE10EA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Проверяем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структуру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результата</w:t>
      </w:r>
    </w:p>
    <w:p w14:paraId="376BCC88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self.assertIsInstance</w:t>
      </w:r>
      <w:proofErr w:type="spellEnd"/>
      <w:proofErr w:type="gramEnd"/>
      <w:r w:rsidRPr="00965E9C">
        <w:rPr>
          <w:lang w:val="en-US"/>
        </w:rPr>
        <w:t>(result, list)</w:t>
      </w:r>
    </w:p>
    <w:p w14:paraId="3D924A0F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self.assertEqual</w:t>
      </w:r>
      <w:proofErr w:type="spellEnd"/>
      <w:proofErr w:type="gramEnd"/>
      <w:r w:rsidRPr="00965E9C">
        <w:rPr>
          <w:lang w:val="en-US"/>
        </w:rPr>
        <w:t>(</w:t>
      </w:r>
      <w:proofErr w:type="spellStart"/>
      <w:r w:rsidRPr="00965E9C">
        <w:rPr>
          <w:lang w:val="en-US"/>
        </w:rPr>
        <w:t>len</w:t>
      </w:r>
      <w:proofErr w:type="spellEnd"/>
      <w:r w:rsidRPr="00965E9C">
        <w:rPr>
          <w:lang w:val="en-US"/>
        </w:rPr>
        <w:t>(result), 5)</w:t>
      </w:r>
    </w:p>
    <w:p w14:paraId="302FF452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</w:p>
    <w:p w14:paraId="3ABCC395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Проверяем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сортировку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по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убыванию</w:t>
      </w:r>
      <w:r w:rsidRPr="00965E9C">
        <w:rPr>
          <w:i/>
          <w:iCs/>
          <w:lang w:val="en-US"/>
        </w:rPr>
        <w:t xml:space="preserve"> GPA</w:t>
      </w:r>
    </w:p>
    <w:p w14:paraId="76A80424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r w:rsidRPr="00965E9C">
        <w:rPr>
          <w:lang w:val="en-US"/>
        </w:rPr>
        <w:t>gpa_values</w:t>
      </w:r>
      <w:proofErr w:type="spellEnd"/>
      <w:r w:rsidRPr="00965E9C">
        <w:rPr>
          <w:lang w:val="en-US"/>
        </w:rPr>
        <w:t xml:space="preserve"> = [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 xml:space="preserve"> for _, </w:t>
      </w:r>
      <w:proofErr w:type="spellStart"/>
      <w:r w:rsidRPr="00965E9C">
        <w:rPr>
          <w:lang w:val="en-US"/>
        </w:rPr>
        <w:t>gpa</w:t>
      </w:r>
      <w:proofErr w:type="spellEnd"/>
      <w:r w:rsidRPr="00965E9C">
        <w:rPr>
          <w:lang w:val="en-US"/>
        </w:rPr>
        <w:t xml:space="preserve"> in result]</w:t>
      </w:r>
    </w:p>
    <w:p w14:paraId="26B3D131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for </w:t>
      </w:r>
      <w:proofErr w:type="spellStart"/>
      <w:r w:rsidRPr="00965E9C">
        <w:rPr>
          <w:lang w:val="en-US"/>
        </w:rPr>
        <w:t>i</w:t>
      </w:r>
      <w:proofErr w:type="spellEnd"/>
      <w:r w:rsidRPr="00965E9C">
        <w:rPr>
          <w:lang w:val="en-US"/>
        </w:rPr>
        <w:t xml:space="preserve"> in range(</w:t>
      </w:r>
      <w:proofErr w:type="spellStart"/>
      <w:r w:rsidRPr="00965E9C">
        <w:rPr>
          <w:lang w:val="en-US"/>
        </w:rPr>
        <w:t>len</w:t>
      </w:r>
      <w:proofErr w:type="spellEnd"/>
      <w:r w:rsidRPr="00965E9C">
        <w:rPr>
          <w:lang w:val="en-US"/>
        </w:rPr>
        <w:t>(</w:t>
      </w:r>
      <w:proofErr w:type="spellStart"/>
      <w:r w:rsidRPr="00965E9C">
        <w:rPr>
          <w:lang w:val="en-US"/>
        </w:rPr>
        <w:t>gpa_values</w:t>
      </w:r>
      <w:proofErr w:type="spellEnd"/>
      <w:r w:rsidRPr="00965E9C">
        <w:rPr>
          <w:lang w:val="en-US"/>
        </w:rPr>
        <w:t>) - 1):</w:t>
      </w:r>
    </w:p>
    <w:p w14:paraId="5B6CFEDE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spellStart"/>
      <w:proofErr w:type="gramStart"/>
      <w:r w:rsidRPr="00965E9C">
        <w:rPr>
          <w:lang w:val="en-US"/>
        </w:rPr>
        <w:t>self.assertGreaterEqual</w:t>
      </w:r>
      <w:proofErr w:type="spellEnd"/>
      <w:proofErr w:type="gramEnd"/>
      <w:r w:rsidRPr="00965E9C">
        <w:rPr>
          <w:lang w:val="en-US"/>
        </w:rPr>
        <w:t>(</w:t>
      </w:r>
      <w:proofErr w:type="spellStart"/>
      <w:r w:rsidRPr="00965E9C">
        <w:rPr>
          <w:lang w:val="en-US"/>
        </w:rPr>
        <w:t>gpa_values</w:t>
      </w:r>
      <w:proofErr w:type="spellEnd"/>
      <w:r w:rsidRPr="00965E9C">
        <w:rPr>
          <w:lang w:val="en-US"/>
        </w:rPr>
        <w:t>[</w:t>
      </w:r>
      <w:proofErr w:type="spellStart"/>
      <w:r w:rsidRPr="00965E9C">
        <w:rPr>
          <w:lang w:val="en-US"/>
        </w:rPr>
        <w:t>i</w:t>
      </w:r>
      <w:proofErr w:type="spellEnd"/>
      <w:r w:rsidRPr="00965E9C">
        <w:rPr>
          <w:lang w:val="en-US"/>
        </w:rPr>
        <w:t xml:space="preserve">], </w:t>
      </w:r>
      <w:proofErr w:type="spellStart"/>
      <w:r w:rsidRPr="00965E9C">
        <w:rPr>
          <w:lang w:val="en-US"/>
        </w:rPr>
        <w:t>gpa_values</w:t>
      </w:r>
      <w:proofErr w:type="spellEnd"/>
      <w:r w:rsidRPr="00965E9C">
        <w:rPr>
          <w:lang w:val="en-US"/>
        </w:rPr>
        <w:t>[</w:t>
      </w:r>
      <w:proofErr w:type="spellStart"/>
      <w:r w:rsidRPr="00965E9C">
        <w:rPr>
          <w:lang w:val="en-US"/>
        </w:rPr>
        <w:t>i</w:t>
      </w:r>
      <w:proofErr w:type="spellEnd"/>
      <w:r w:rsidRPr="00965E9C">
        <w:rPr>
          <w:lang w:val="en-US"/>
        </w:rPr>
        <w:t xml:space="preserve"> + 1])</w:t>
      </w:r>
    </w:p>
    <w:p w14:paraId="7F7A8215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</w:p>
    <w:p w14:paraId="19DD4E00" w14:textId="77777777" w:rsidR="00965E9C" w:rsidRPr="00965E9C" w:rsidRDefault="00965E9C" w:rsidP="00965E9C">
      <w:r w:rsidRPr="00965E9C">
        <w:rPr>
          <w:lang w:val="en-US"/>
        </w:rPr>
        <w:t xml:space="preserve">        </w:t>
      </w:r>
      <w:r w:rsidRPr="00965E9C">
        <w:rPr>
          <w:i/>
          <w:iCs/>
        </w:rPr>
        <w:t># Проверяем правильность расчетов для конкретной группы</w:t>
      </w:r>
    </w:p>
    <w:p w14:paraId="5A061EE7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</w:t>
      </w:r>
      <w:r w:rsidRPr="00965E9C">
        <w:rPr>
          <w:lang w:val="en-US"/>
        </w:rPr>
        <w:t xml:space="preserve">for </w:t>
      </w:r>
      <w:proofErr w:type="spellStart"/>
      <w:r w:rsidRPr="00965E9C">
        <w:rPr>
          <w:lang w:val="en-US"/>
        </w:rPr>
        <w:t>group_name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avg_gpa</w:t>
      </w:r>
      <w:proofErr w:type="spellEnd"/>
      <w:r w:rsidRPr="00965E9C">
        <w:rPr>
          <w:lang w:val="en-US"/>
        </w:rPr>
        <w:t xml:space="preserve"> in result:</w:t>
      </w:r>
    </w:p>
    <w:p w14:paraId="37DC7A01" w14:textId="77777777" w:rsidR="00965E9C" w:rsidRPr="00965E9C" w:rsidRDefault="00965E9C" w:rsidP="00965E9C">
      <w:r w:rsidRPr="00965E9C">
        <w:rPr>
          <w:lang w:val="en-US"/>
        </w:rPr>
        <w:t xml:space="preserve">            </w:t>
      </w:r>
      <w:proofErr w:type="spellStart"/>
      <w:r w:rsidRPr="00965E9C">
        <w:t>if</w:t>
      </w:r>
      <w:proofErr w:type="spellEnd"/>
      <w:r w:rsidRPr="00965E9C">
        <w:t xml:space="preserve"> </w:t>
      </w:r>
      <w:proofErr w:type="spellStart"/>
      <w:r w:rsidRPr="00965E9C">
        <w:t>group_name</w:t>
      </w:r>
      <w:proofErr w:type="spellEnd"/>
      <w:r w:rsidRPr="00965E9C">
        <w:t xml:space="preserve"> == "ИС-23":</w:t>
      </w:r>
    </w:p>
    <w:p w14:paraId="20415C65" w14:textId="77777777" w:rsidR="00965E9C" w:rsidRPr="00965E9C" w:rsidRDefault="00965E9C" w:rsidP="00965E9C">
      <w:r w:rsidRPr="00965E9C">
        <w:t xml:space="preserve">                </w:t>
      </w:r>
      <w:r w:rsidRPr="00965E9C">
        <w:rPr>
          <w:i/>
          <w:iCs/>
        </w:rPr>
        <w:t># Студенты ИС-23: 4.5, 3.8, 4.2 = среднее 4.166...</w:t>
      </w:r>
    </w:p>
    <w:p w14:paraId="068254FA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        </w:t>
      </w:r>
      <w:proofErr w:type="spellStart"/>
      <w:r w:rsidRPr="00965E9C">
        <w:rPr>
          <w:lang w:val="en-US"/>
        </w:rPr>
        <w:t>expected_gpa</w:t>
      </w:r>
      <w:proofErr w:type="spellEnd"/>
      <w:r w:rsidRPr="00965E9C">
        <w:rPr>
          <w:lang w:val="en-US"/>
        </w:rPr>
        <w:t xml:space="preserve"> = (4.5 + 3.8 + 4.2) / 3</w:t>
      </w:r>
    </w:p>
    <w:p w14:paraId="5102BCD5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    </w:t>
      </w:r>
      <w:proofErr w:type="spellStart"/>
      <w:proofErr w:type="gramStart"/>
      <w:r w:rsidRPr="00965E9C">
        <w:rPr>
          <w:lang w:val="en-US"/>
        </w:rPr>
        <w:t>self.assertAlmostEqual</w:t>
      </w:r>
      <w:proofErr w:type="spellEnd"/>
      <w:proofErr w:type="gramEnd"/>
      <w:r w:rsidRPr="00965E9C">
        <w:rPr>
          <w:lang w:val="en-US"/>
        </w:rPr>
        <w:t>(</w:t>
      </w:r>
      <w:proofErr w:type="spellStart"/>
      <w:r w:rsidRPr="00965E9C">
        <w:rPr>
          <w:lang w:val="en-US"/>
        </w:rPr>
        <w:t>avg_gpa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expected_gpa</w:t>
      </w:r>
      <w:proofErr w:type="spellEnd"/>
      <w:r w:rsidRPr="00965E9C">
        <w:rPr>
          <w:lang w:val="en-US"/>
        </w:rPr>
        <w:t>, places=2)</w:t>
      </w:r>
    </w:p>
    <w:p w14:paraId="71131230" w14:textId="77777777" w:rsidR="00965E9C" w:rsidRPr="00965E9C" w:rsidRDefault="00965E9C" w:rsidP="00965E9C">
      <w:r w:rsidRPr="00965E9C">
        <w:rPr>
          <w:lang w:val="en-US"/>
        </w:rPr>
        <w:t xml:space="preserve">                </w:t>
      </w:r>
      <w:proofErr w:type="spellStart"/>
      <w:r w:rsidRPr="00965E9C">
        <w:t>break</w:t>
      </w:r>
      <w:proofErr w:type="spellEnd"/>
    </w:p>
    <w:p w14:paraId="03ADC157" w14:textId="77777777" w:rsidR="00965E9C" w:rsidRPr="00965E9C" w:rsidRDefault="00965E9C" w:rsidP="00965E9C">
      <w:r w:rsidRPr="00965E9C">
        <w:t xml:space="preserve">        </w:t>
      </w:r>
    </w:p>
    <w:p w14:paraId="3BDECA7F" w14:textId="77777777" w:rsidR="00965E9C" w:rsidRPr="00965E9C" w:rsidRDefault="00965E9C" w:rsidP="00965E9C">
      <w:r w:rsidRPr="00965E9C">
        <w:t xml:space="preserve">        </w:t>
      </w:r>
      <w:r w:rsidRPr="00965E9C">
        <w:rPr>
          <w:i/>
          <w:iCs/>
        </w:rPr>
        <w:t># Проверяем что все значения GPA в допустимом диапазоне</w:t>
      </w:r>
    </w:p>
    <w:p w14:paraId="6D0B4433" w14:textId="77777777" w:rsidR="00965E9C" w:rsidRPr="00965E9C" w:rsidRDefault="00965E9C" w:rsidP="00965E9C">
      <w:pPr>
        <w:rPr>
          <w:lang w:val="en-US"/>
        </w:rPr>
      </w:pPr>
      <w:r w:rsidRPr="00965E9C">
        <w:lastRenderedPageBreak/>
        <w:t xml:space="preserve">        </w:t>
      </w:r>
      <w:r w:rsidRPr="00965E9C">
        <w:rPr>
          <w:lang w:val="en-US"/>
        </w:rPr>
        <w:t xml:space="preserve">for _, </w:t>
      </w:r>
      <w:proofErr w:type="spellStart"/>
      <w:r w:rsidRPr="00965E9C">
        <w:rPr>
          <w:lang w:val="en-US"/>
        </w:rPr>
        <w:t>avg_gpa</w:t>
      </w:r>
      <w:proofErr w:type="spellEnd"/>
      <w:r w:rsidRPr="00965E9C">
        <w:rPr>
          <w:lang w:val="en-US"/>
        </w:rPr>
        <w:t xml:space="preserve"> in result:</w:t>
      </w:r>
    </w:p>
    <w:p w14:paraId="64443F1A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spellStart"/>
      <w:proofErr w:type="gramStart"/>
      <w:r w:rsidRPr="00965E9C">
        <w:rPr>
          <w:lang w:val="en-US"/>
        </w:rPr>
        <w:t>self.assertGreaterEqual</w:t>
      </w:r>
      <w:proofErr w:type="spellEnd"/>
      <w:proofErr w:type="gramEnd"/>
      <w:r w:rsidRPr="00965E9C">
        <w:rPr>
          <w:lang w:val="en-US"/>
        </w:rPr>
        <w:t>(</w:t>
      </w:r>
      <w:proofErr w:type="spellStart"/>
      <w:r w:rsidRPr="00965E9C">
        <w:rPr>
          <w:lang w:val="en-US"/>
        </w:rPr>
        <w:t>avg_gpa</w:t>
      </w:r>
      <w:proofErr w:type="spellEnd"/>
      <w:r w:rsidRPr="00965E9C">
        <w:rPr>
          <w:lang w:val="en-US"/>
        </w:rPr>
        <w:t>, 0)</w:t>
      </w:r>
    </w:p>
    <w:p w14:paraId="2935BBE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spellStart"/>
      <w:proofErr w:type="gramStart"/>
      <w:r w:rsidRPr="00965E9C">
        <w:rPr>
          <w:lang w:val="en-US"/>
        </w:rPr>
        <w:t>self.assertLessEqual</w:t>
      </w:r>
      <w:proofErr w:type="spellEnd"/>
      <w:proofErr w:type="gramEnd"/>
      <w:r w:rsidRPr="00965E9C">
        <w:rPr>
          <w:lang w:val="en-US"/>
        </w:rPr>
        <w:t>(</w:t>
      </w:r>
      <w:proofErr w:type="spellStart"/>
      <w:r w:rsidRPr="00965E9C">
        <w:rPr>
          <w:lang w:val="en-US"/>
        </w:rPr>
        <w:t>avg_gpa</w:t>
      </w:r>
      <w:proofErr w:type="spellEnd"/>
      <w:r w:rsidRPr="00965E9C">
        <w:rPr>
          <w:lang w:val="en-US"/>
        </w:rPr>
        <w:t>, 5)</w:t>
      </w:r>
    </w:p>
    <w:p w14:paraId="0D76AFF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1D4953CD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def </w:t>
      </w:r>
      <w:proofErr w:type="spellStart"/>
      <w:r w:rsidRPr="00965E9C">
        <w:rPr>
          <w:lang w:val="en-US"/>
        </w:rPr>
        <w:t>test_get_students_in_is_groups</w:t>
      </w:r>
      <w:proofErr w:type="spellEnd"/>
      <w:r w:rsidRPr="00965E9C">
        <w:rPr>
          <w:lang w:val="en-US"/>
        </w:rPr>
        <w:t>(self):</w:t>
      </w:r>
    </w:p>
    <w:p w14:paraId="21209460" w14:textId="77777777" w:rsidR="00965E9C" w:rsidRPr="00965E9C" w:rsidRDefault="00965E9C" w:rsidP="00965E9C">
      <w:r w:rsidRPr="00965E9C">
        <w:rPr>
          <w:lang w:val="en-US"/>
        </w:rPr>
        <w:t xml:space="preserve">        </w:t>
      </w:r>
      <w:r w:rsidRPr="00965E9C">
        <w:t>"""Тест запроса 3: Студенты в группах 'ИС'"""</w:t>
      </w:r>
    </w:p>
    <w:p w14:paraId="79E8E37D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</w:t>
      </w: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Выполняем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запрос</w:t>
      </w:r>
    </w:p>
    <w:p w14:paraId="766C3096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result = </w:t>
      </w:r>
      <w:proofErr w:type="spellStart"/>
      <w:r w:rsidRPr="00965E9C">
        <w:rPr>
          <w:lang w:val="en-US"/>
        </w:rPr>
        <w:t>get_students_in_is_</w:t>
      </w:r>
      <w:proofErr w:type="gramStart"/>
      <w:r w:rsidRPr="00965E9C">
        <w:rPr>
          <w:lang w:val="en-US"/>
        </w:rPr>
        <w:t>groups</w:t>
      </w:r>
      <w:proofErr w:type="spellEnd"/>
      <w:r w:rsidRPr="00965E9C">
        <w:rPr>
          <w:lang w:val="en-US"/>
        </w:rPr>
        <w:t>(</w:t>
      </w:r>
      <w:proofErr w:type="gramEnd"/>
    </w:p>
    <w:p w14:paraId="2F90E63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spellStart"/>
      <w:proofErr w:type="gramStart"/>
      <w:r w:rsidRPr="00965E9C">
        <w:rPr>
          <w:lang w:val="en-US"/>
        </w:rPr>
        <w:t>self.groups</w:t>
      </w:r>
      <w:proofErr w:type="spellEnd"/>
      <w:proofErr w:type="gramEnd"/>
      <w:r w:rsidRPr="00965E9C">
        <w:rPr>
          <w:lang w:val="en-US"/>
        </w:rPr>
        <w:t xml:space="preserve">, </w:t>
      </w:r>
    </w:p>
    <w:p w14:paraId="64DC082B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spellStart"/>
      <w:proofErr w:type="gramStart"/>
      <w:r w:rsidRPr="00965E9C">
        <w:rPr>
          <w:lang w:val="en-US"/>
        </w:rPr>
        <w:t>self.students</w:t>
      </w:r>
      <w:proofErr w:type="spellEnd"/>
      <w:proofErr w:type="gramEnd"/>
      <w:r w:rsidRPr="00965E9C">
        <w:rPr>
          <w:lang w:val="en-US"/>
        </w:rPr>
        <w:t xml:space="preserve">, </w:t>
      </w:r>
    </w:p>
    <w:p w14:paraId="68324B0F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</w:t>
      </w:r>
      <w:proofErr w:type="spellStart"/>
      <w:proofErr w:type="gramStart"/>
      <w:r w:rsidRPr="00965E9C">
        <w:rPr>
          <w:lang w:val="en-US"/>
        </w:rPr>
        <w:t>self.student</w:t>
      </w:r>
      <w:proofErr w:type="gramEnd"/>
      <w:r w:rsidRPr="00965E9C">
        <w:rPr>
          <w:lang w:val="en-US"/>
        </w:rPr>
        <w:t>_groups</w:t>
      </w:r>
      <w:proofErr w:type="spellEnd"/>
    </w:p>
    <w:p w14:paraId="6C767ECD" w14:textId="77777777" w:rsidR="00965E9C" w:rsidRPr="00965E9C" w:rsidRDefault="00965E9C" w:rsidP="00965E9C">
      <w:r w:rsidRPr="00965E9C">
        <w:rPr>
          <w:lang w:val="en-US"/>
        </w:rPr>
        <w:t xml:space="preserve">        </w:t>
      </w:r>
      <w:r w:rsidRPr="00965E9C">
        <w:t>)</w:t>
      </w:r>
    </w:p>
    <w:p w14:paraId="18EB5E15" w14:textId="77777777" w:rsidR="00965E9C" w:rsidRPr="00965E9C" w:rsidRDefault="00965E9C" w:rsidP="00965E9C">
      <w:r w:rsidRPr="00965E9C">
        <w:t xml:space="preserve">        </w:t>
      </w:r>
    </w:p>
    <w:p w14:paraId="18851CC7" w14:textId="77777777" w:rsidR="00965E9C" w:rsidRPr="00965E9C" w:rsidRDefault="00965E9C" w:rsidP="00965E9C">
      <w:r w:rsidRPr="00965E9C">
        <w:t xml:space="preserve">        </w:t>
      </w:r>
      <w:r w:rsidRPr="00965E9C">
        <w:rPr>
          <w:i/>
          <w:iCs/>
        </w:rPr>
        <w:t># Проверяем структуру результата</w:t>
      </w:r>
    </w:p>
    <w:p w14:paraId="45ADCD44" w14:textId="77777777" w:rsidR="00965E9C" w:rsidRPr="00965E9C" w:rsidRDefault="00965E9C" w:rsidP="00965E9C">
      <w:r w:rsidRPr="00965E9C">
        <w:t xml:space="preserve">        </w:t>
      </w:r>
      <w:proofErr w:type="spellStart"/>
      <w:proofErr w:type="gramStart"/>
      <w:r w:rsidRPr="00965E9C">
        <w:t>self.assertIsInstance</w:t>
      </w:r>
      <w:proofErr w:type="spellEnd"/>
      <w:proofErr w:type="gramEnd"/>
      <w:r w:rsidRPr="00965E9C">
        <w:t>(</w:t>
      </w:r>
      <w:proofErr w:type="spellStart"/>
      <w:r w:rsidRPr="00965E9C">
        <w:t>result</w:t>
      </w:r>
      <w:proofErr w:type="spellEnd"/>
      <w:r w:rsidRPr="00965E9C">
        <w:t xml:space="preserve">, </w:t>
      </w:r>
      <w:proofErr w:type="spellStart"/>
      <w:r w:rsidRPr="00965E9C">
        <w:t>list</w:t>
      </w:r>
      <w:proofErr w:type="spellEnd"/>
      <w:r w:rsidRPr="00965E9C">
        <w:t>)</w:t>
      </w:r>
    </w:p>
    <w:p w14:paraId="37A894C7" w14:textId="77777777" w:rsidR="00965E9C" w:rsidRPr="00965E9C" w:rsidRDefault="00965E9C" w:rsidP="00965E9C">
      <w:r w:rsidRPr="00965E9C">
        <w:t xml:space="preserve">        </w:t>
      </w:r>
    </w:p>
    <w:p w14:paraId="59605F6C" w14:textId="77777777" w:rsidR="00965E9C" w:rsidRPr="00965E9C" w:rsidRDefault="00965E9C" w:rsidP="00965E9C">
      <w:r w:rsidRPr="00965E9C">
        <w:t xml:space="preserve">        </w:t>
      </w:r>
      <w:r w:rsidRPr="00965E9C">
        <w:rPr>
          <w:i/>
          <w:iCs/>
        </w:rPr>
        <w:t># Должно быть 3 группы с 'ИС' в названии</w:t>
      </w:r>
    </w:p>
    <w:p w14:paraId="613996DD" w14:textId="77777777" w:rsidR="00965E9C" w:rsidRPr="00965E9C" w:rsidRDefault="00965E9C" w:rsidP="00965E9C">
      <w:r w:rsidRPr="00965E9C">
        <w:t xml:space="preserve">        </w:t>
      </w:r>
      <w:proofErr w:type="spellStart"/>
      <w:proofErr w:type="gramStart"/>
      <w:r w:rsidRPr="00965E9C">
        <w:t>self.assertEqual</w:t>
      </w:r>
      <w:proofErr w:type="spellEnd"/>
      <w:proofErr w:type="gramEnd"/>
      <w:r w:rsidRPr="00965E9C">
        <w:t>(</w:t>
      </w:r>
      <w:proofErr w:type="spellStart"/>
      <w:r w:rsidRPr="00965E9C">
        <w:t>len</w:t>
      </w:r>
      <w:proofErr w:type="spellEnd"/>
      <w:r w:rsidRPr="00965E9C">
        <w:t>(</w:t>
      </w:r>
      <w:proofErr w:type="spellStart"/>
      <w:r w:rsidRPr="00965E9C">
        <w:t>result</w:t>
      </w:r>
      <w:proofErr w:type="spellEnd"/>
      <w:r w:rsidRPr="00965E9C">
        <w:t>), 3)</w:t>
      </w:r>
    </w:p>
    <w:p w14:paraId="795D73F3" w14:textId="77777777" w:rsidR="00965E9C" w:rsidRPr="00965E9C" w:rsidRDefault="00965E9C" w:rsidP="00965E9C">
      <w:r w:rsidRPr="00965E9C">
        <w:t xml:space="preserve">        </w:t>
      </w:r>
    </w:p>
    <w:p w14:paraId="11361F0D" w14:textId="77777777" w:rsidR="00965E9C" w:rsidRPr="00965E9C" w:rsidRDefault="00965E9C" w:rsidP="00965E9C">
      <w:r w:rsidRPr="00965E9C">
        <w:t xml:space="preserve">        </w:t>
      </w:r>
      <w:r w:rsidRPr="00965E9C">
        <w:rPr>
          <w:i/>
          <w:iCs/>
        </w:rPr>
        <w:t># Проверяем наличие всех групп ИС</w:t>
      </w:r>
    </w:p>
    <w:p w14:paraId="6451ED3E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</w:t>
      </w:r>
      <w:proofErr w:type="spellStart"/>
      <w:r w:rsidRPr="00965E9C">
        <w:rPr>
          <w:lang w:val="en-US"/>
        </w:rPr>
        <w:t>is_group_names</w:t>
      </w:r>
      <w:proofErr w:type="spellEnd"/>
      <w:r w:rsidRPr="00965E9C">
        <w:rPr>
          <w:lang w:val="en-US"/>
        </w:rPr>
        <w:t xml:space="preserve"> = [name for name, _ in result]</w:t>
      </w:r>
    </w:p>
    <w:p w14:paraId="3607543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self.assertIn</w:t>
      </w:r>
      <w:proofErr w:type="spellEnd"/>
      <w:proofErr w:type="gramEnd"/>
      <w:r w:rsidRPr="00965E9C">
        <w:rPr>
          <w:lang w:val="en-US"/>
        </w:rPr>
        <w:t>("</w:t>
      </w:r>
      <w:r w:rsidRPr="00965E9C">
        <w:t>ИС</w:t>
      </w:r>
      <w:r w:rsidRPr="00965E9C">
        <w:rPr>
          <w:lang w:val="en-US"/>
        </w:rPr>
        <w:t xml:space="preserve">-22", </w:t>
      </w:r>
      <w:proofErr w:type="spellStart"/>
      <w:r w:rsidRPr="00965E9C">
        <w:rPr>
          <w:lang w:val="en-US"/>
        </w:rPr>
        <w:t>is_group_names</w:t>
      </w:r>
      <w:proofErr w:type="spellEnd"/>
      <w:r w:rsidRPr="00965E9C">
        <w:rPr>
          <w:lang w:val="en-US"/>
        </w:rPr>
        <w:t>)</w:t>
      </w:r>
    </w:p>
    <w:p w14:paraId="5236A303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self.assertIn</w:t>
      </w:r>
      <w:proofErr w:type="spellEnd"/>
      <w:proofErr w:type="gramEnd"/>
      <w:r w:rsidRPr="00965E9C">
        <w:rPr>
          <w:lang w:val="en-US"/>
        </w:rPr>
        <w:t>("</w:t>
      </w:r>
      <w:r w:rsidRPr="00965E9C">
        <w:t>ИС</w:t>
      </w:r>
      <w:r w:rsidRPr="00965E9C">
        <w:rPr>
          <w:lang w:val="en-US"/>
        </w:rPr>
        <w:t xml:space="preserve">-23", </w:t>
      </w:r>
      <w:proofErr w:type="spellStart"/>
      <w:r w:rsidRPr="00965E9C">
        <w:rPr>
          <w:lang w:val="en-US"/>
        </w:rPr>
        <w:t>is_group_names</w:t>
      </w:r>
      <w:proofErr w:type="spellEnd"/>
      <w:r w:rsidRPr="00965E9C">
        <w:rPr>
          <w:lang w:val="en-US"/>
        </w:rPr>
        <w:t>)</w:t>
      </w:r>
    </w:p>
    <w:p w14:paraId="15188C8C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self.assertIn</w:t>
      </w:r>
      <w:proofErr w:type="spellEnd"/>
      <w:proofErr w:type="gramEnd"/>
      <w:r w:rsidRPr="00965E9C">
        <w:rPr>
          <w:lang w:val="en-US"/>
        </w:rPr>
        <w:t>("</w:t>
      </w:r>
      <w:r w:rsidRPr="00965E9C">
        <w:t>ИС</w:t>
      </w:r>
      <w:r w:rsidRPr="00965E9C">
        <w:rPr>
          <w:lang w:val="en-US"/>
        </w:rPr>
        <w:t xml:space="preserve">-24", </w:t>
      </w:r>
      <w:proofErr w:type="spellStart"/>
      <w:r w:rsidRPr="00965E9C">
        <w:rPr>
          <w:lang w:val="en-US"/>
        </w:rPr>
        <w:t>is_group_names</w:t>
      </w:r>
      <w:proofErr w:type="spellEnd"/>
      <w:r w:rsidRPr="00965E9C">
        <w:rPr>
          <w:lang w:val="en-US"/>
        </w:rPr>
        <w:t>)</w:t>
      </w:r>
    </w:p>
    <w:p w14:paraId="69D4A442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</w:p>
    <w:p w14:paraId="1DAE6A2B" w14:textId="77777777" w:rsidR="00965E9C" w:rsidRPr="00965E9C" w:rsidRDefault="00965E9C" w:rsidP="00965E9C">
      <w:r w:rsidRPr="00965E9C">
        <w:rPr>
          <w:lang w:val="en-US"/>
        </w:rPr>
        <w:t xml:space="preserve">        </w:t>
      </w:r>
      <w:r w:rsidRPr="00965E9C">
        <w:rPr>
          <w:i/>
          <w:iCs/>
        </w:rPr>
        <w:t># Проверяем что студенты отсортированы по алфавиту</w:t>
      </w:r>
    </w:p>
    <w:p w14:paraId="472BC691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</w:t>
      </w:r>
      <w:r w:rsidRPr="00965E9C">
        <w:rPr>
          <w:lang w:val="en-US"/>
        </w:rPr>
        <w:t xml:space="preserve">for </w:t>
      </w:r>
      <w:proofErr w:type="spellStart"/>
      <w:r w:rsidRPr="00965E9C">
        <w:rPr>
          <w:lang w:val="en-US"/>
        </w:rPr>
        <w:t>group_name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student_names</w:t>
      </w:r>
      <w:proofErr w:type="spellEnd"/>
      <w:r w:rsidRPr="00965E9C">
        <w:rPr>
          <w:lang w:val="en-US"/>
        </w:rPr>
        <w:t xml:space="preserve"> in result:</w:t>
      </w:r>
    </w:p>
    <w:p w14:paraId="756D856F" w14:textId="77777777" w:rsidR="00965E9C" w:rsidRPr="00965E9C" w:rsidRDefault="00965E9C" w:rsidP="00965E9C">
      <w:r w:rsidRPr="00965E9C">
        <w:rPr>
          <w:lang w:val="en-US"/>
        </w:rPr>
        <w:t xml:space="preserve">            </w:t>
      </w:r>
      <w:proofErr w:type="spellStart"/>
      <w:r w:rsidRPr="00965E9C">
        <w:t>if</w:t>
      </w:r>
      <w:proofErr w:type="spellEnd"/>
      <w:r w:rsidRPr="00965E9C">
        <w:t xml:space="preserve"> </w:t>
      </w:r>
      <w:proofErr w:type="spellStart"/>
      <w:r w:rsidRPr="00965E9C">
        <w:t>group_name</w:t>
      </w:r>
      <w:proofErr w:type="spellEnd"/>
      <w:r w:rsidRPr="00965E9C">
        <w:t xml:space="preserve"> == "ИС-23":</w:t>
      </w:r>
    </w:p>
    <w:p w14:paraId="05A4EE96" w14:textId="77777777" w:rsidR="00965E9C" w:rsidRPr="00965E9C" w:rsidRDefault="00965E9C" w:rsidP="00965E9C">
      <w:r w:rsidRPr="00965E9C">
        <w:t xml:space="preserve">                </w:t>
      </w:r>
      <w:r w:rsidRPr="00965E9C">
        <w:rPr>
          <w:i/>
          <w:iCs/>
        </w:rPr>
        <w:t># Проверяем сортировку</w:t>
      </w:r>
    </w:p>
    <w:p w14:paraId="23619C54" w14:textId="77777777" w:rsidR="00965E9C" w:rsidRPr="00965E9C" w:rsidRDefault="00965E9C" w:rsidP="00965E9C">
      <w:pPr>
        <w:rPr>
          <w:lang w:val="en-US"/>
        </w:rPr>
      </w:pPr>
      <w:r w:rsidRPr="00965E9C">
        <w:lastRenderedPageBreak/>
        <w:t xml:space="preserve">                </w:t>
      </w:r>
      <w:proofErr w:type="spellStart"/>
      <w:proofErr w:type="gramStart"/>
      <w:r w:rsidRPr="00965E9C">
        <w:rPr>
          <w:lang w:val="en-US"/>
        </w:rPr>
        <w:t>self.assertEqual</w:t>
      </w:r>
      <w:proofErr w:type="spellEnd"/>
      <w:proofErr w:type="gramEnd"/>
      <w:r w:rsidRPr="00965E9C">
        <w:rPr>
          <w:lang w:val="en-US"/>
        </w:rPr>
        <w:t>(</w:t>
      </w:r>
      <w:proofErr w:type="spellStart"/>
      <w:r w:rsidRPr="00965E9C">
        <w:rPr>
          <w:lang w:val="en-US"/>
        </w:rPr>
        <w:t>student_names</w:t>
      </w:r>
      <w:proofErr w:type="spellEnd"/>
      <w:r w:rsidRPr="00965E9C">
        <w:rPr>
          <w:lang w:val="en-US"/>
        </w:rPr>
        <w:t>, sorted(</w:t>
      </w:r>
      <w:proofErr w:type="spellStart"/>
      <w:r w:rsidRPr="00965E9C">
        <w:rPr>
          <w:lang w:val="en-US"/>
        </w:rPr>
        <w:t>student_names</w:t>
      </w:r>
      <w:proofErr w:type="spellEnd"/>
      <w:r w:rsidRPr="00965E9C">
        <w:rPr>
          <w:lang w:val="en-US"/>
        </w:rPr>
        <w:t>))</w:t>
      </w:r>
    </w:p>
    <w:p w14:paraId="72B6FFF4" w14:textId="77777777" w:rsidR="00965E9C" w:rsidRPr="00965E9C" w:rsidRDefault="00965E9C" w:rsidP="00965E9C">
      <w:r w:rsidRPr="00965E9C">
        <w:rPr>
          <w:lang w:val="en-US"/>
        </w:rPr>
        <w:t xml:space="preserve">                </w:t>
      </w:r>
      <w:r w:rsidRPr="00965E9C">
        <w:rPr>
          <w:i/>
          <w:iCs/>
        </w:rPr>
        <w:t># Проверяем наличие студента с дополнительной связью</w:t>
      </w:r>
    </w:p>
    <w:p w14:paraId="718631BE" w14:textId="77777777" w:rsidR="00965E9C" w:rsidRPr="00965E9C" w:rsidRDefault="00965E9C" w:rsidP="00965E9C">
      <w:r w:rsidRPr="00965E9C">
        <w:t xml:space="preserve">                </w:t>
      </w:r>
      <w:r w:rsidRPr="00965E9C">
        <w:rPr>
          <w:i/>
          <w:iCs/>
        </w:rPr>
        <w:t># (Иванов Иван также в ИС-22 через связь многие-ко-многим)</w:t>
      </w:r>
    </w:p>
    <w:p w14:paraId="442F3AD6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        </w:t>
      </w:r>
      <w:proofErr w:type="spellStart"/>
      <w:proofErr w:type="gramStart"/>
      <w:r w:rsidRPr="00965E9C">
        <w:rPr>
          <w:lang w:val="en-US"/>
        </w:rPr>
        <w:t>self.assertIn</w:t>
      </w:r>
      <w:proofErr w:type="spellEnd"/>
      <w:proofErr w:type="gramEnd"/>
      <w:r w:rsidRPr="00965E9C">
        <w:rPr>
          <w:lang w:val="en-US"/>
        </w:rPr>
        <w:t>("</w:t>
      </w:r>
      <w:r w:rsidRPr="00965E9C">
        <w:t>Иванов</w:t>
      </w:r>
      <w:r w:rsidRPr="00965E9C">
        <w:rPr>
          <w:lang w:val="en-US"/>
        </w:rPr>
        <w:t xml:space="preserve"> </w:t>
      </w:r>
      <w:r w:rsidRPr="00965E9C">
        <w:t>Иван</w:t>
      </w:r>
      <w:r w:rsidRPr="00965E9C">
        <w:rPr>
          <w:lang w:val="en-US"/>
        </w:rPr>
        <w:t xml:space="preserve">", </w:t>
      </w:r>
      <w:proofErr w:type="spellStart"/>
      <w:r w:rsidRPr="00965E9C">
        <w:rPr>
          <w:lang w:val="en-US"/>
        </w:rPr>
        <w:t>student_names</w:t>
      </w:r>
      <w:proofErr w:type="spellEnd"/>
      <w:r w:rsidRPr="00965E9C">
        <w:rPr>
          <w:lang w:val="en-US"/>
        </w:rPr>
        <w:t>)</w:t>
      </w:r>
    </w:p>
    <w:p w14:paraId="62F1047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        break</w:t>
      </w:r>
    </w:p>
    <w:p w14:paraId="534582E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</w:t>
      </w:r>
    </w:p>
    <w:p w14:paraId="2CBBB5CE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def </w:t>
      </w:r>
      <w:proofErr w:type="spellStart"/>
      <w:r w:rsidRPr="00965E9C">
        <w:rPr>
          <w:lang w:val="en-US"/>
        </w:rPr>
        <w:t>test_empty_data</w:t>
      </w:r>
      <w:proofErr w:type="spellEnd"/>
      <w:r w:rsidRPr="00965E9C">
        <w:rPr>
          <w:lang w:val="en-US"/>
        </w:rPr>
        <w:t>(self):</w:t>
      </w:r>
    </w:p>
    <w:p w14:paraId="383A6A2A" w14:textId="77777777" w:rsidR="00965E9C" w:rsidRPr="00965E9C" w:rsidRDefault="00965E9C" w:rsidP="00965E9C">
      <w:r w:rsidRPr="00965E9C">
        <w:rPr>
          <w:lang w:val="en-US"/>
        </w:rPr>
        <w:t xml:space="preserve">        </w:t>
      </w:r>
      <w:r w:rsidRPr="00965E9C">
        <w:t>"""Тест обработки пустых данных"""</w:t>
      </w:r>
    </w:p>
    <w:p w14:paraId="3407AE4A" w14:textId="77777777" w:rsidR="00965E9C" w:rsidRPr="00965E9C" w:rsidRDefault="00965E9C" w:rsidP="00965E9C">
      <w:r w:rsidRPr="00965E9C">
        <w:t xml:space="preserve">        </w:t>
      </w:r>
      <w:proofErr w:type="spellStart"/>
      <w:r w:rsidRPr="00965E9C">
        <w:t>empty_groups</w:t>
      </w:r>
      <w:proofErr w:type="spellEnd"/>
      <w:r w:rsidRPr="00965E9C">
        <w:t xml:space="preserve"> = []</w:t>
      </w:r>
    </w:p>
    <w:p w14:paraId="25B62F57" w14:textId="77777777" w:rsidR="00965E9C" w:rsidRPr="00965E9C" w:rsidRDefault="00965E9C" w:rsidP="00965E9C">
      <w:r w:rsidRPr="00965E9C">
        <w:t xml:space="preserve">        </w:t>
      </w:r>
      <w:proofErr w:type="spellStart"/>
      <w:r w:rsidRPr="00965E9C">
        <w:t>empty_students</w:t>
      </w:r>
      <w:proofErr w:type="spellEnd"/>
      <w:r w:rsidRPr="00965E9C">
        <w:t xml:space="preserve"> = []</w:t>
      </w:r>
    </w:p>
    <w:p w14:paraId="5942EA01" w14:textId="77777777" w:rsidR="00965E9C" w:rsidRPr="00965E9C" w:rsidRDefault="00965E9C" w:rsidP="00965E9C">
      <w:r w:rsidRPr="00965E9C">
        <w:t xml:space="preserve">        </w:t>
      </w:r>
      <w:proofErr w:type="spellStart"/>
      <w:r w:rsidRPr="00965E9C">
        <w:t>empty_links</w:t>
      </w:r>
      <w:proofErr w:type="spellEnd"/>
      <w:r w:rsidRPr="00965E9C">
        <w:t xml:space="preserve"> = []</w:t>
      </w:r>
    </w:p>
    <w:p w14:paraId="77181A8D" w14:textId="77777777" w:rsidR="00965E9C" w:rsidRPr="00965E9C" w:rsidRDefault="00965E9C" w:rsidP="00965E9C">
      <w:r w:rsidRPr="00965E9C">
        <w:t xml:space="preserve">        </w:t>
      </w:r>
    </w:p>
    <w:p w14:paraId="72BF8C87" w14:textId="77777777" w:rsidR="00965E9C" w:rsidRPr="00965E9C" w:rsidRDefault="00965E9C" w:rsidP="00965E9C">
      <w:r w:rsidRPr="00965E9C">
        <w:t xml:space="preserve">        </w:t>
      </w:r>
      <w:r w:rsidRPr="00965E9C">
        <w:rPr>
          <w:i/>
          <w:iCs/>
        </w:rPr>
        <w:t># Тест запроса 1 с пустыми данными</w:t>
      </w:r>
    </w:p>
    <w:p w14:paraId="397F1A3E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</w:t>
      </w:r>
      <w:r w:rsidRPr="00965E9C">
        <w:rPr>
          <w:lang w:val="en-US"/>
        </w:rPr>
        <w:t xml:space="preserve">result1 = </w:t>
      </w:r>
      <w:proofErr w:type="spellStart"/>
      <w:r w:rsidRPr="00965E9C">
        <w:rPr>
          <w:lang w:val="en-US"/>
        </w:rPr>
        <w:t>get_students_by_</w:t>
      </w:r>
      <w:proofErr w:type="gramStart"/>
      <w:r w:rsidRPr="00965E9C">
        <w:rPr>
          <w:lang w:val="en-US"/>
        </w:rPr>
        <w:t>group</w:t>
      </w:r>
      <w:proofErr w:type="spellEnd"/>
      <w:r w:rsidRPr="00965E9C">
        <w:rPr>
          <w:lang w:val="en-US"/>
        </w:rPr>
        <w:t>(</w:t>
      </w:r>
      <w:proofErr w:type="spellStart"/>
      <w:proofErr w:type="gramEnd"/>
      <w:r w:rsidRPr="00965E9C">
        <w:rPr>
          <w:lang w:val="en-US"/>
        </w:rPr>
        <w:t>empty_groups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empty_students</w:t>
      </w:r>
      <w:proofErr w:type="spellEnd"/>
      <w:r w:rsidRPr="00965E9C">
        <w:rPr>
          <w:lang w:val="en-US"/>
        </w:rPr>
        <w:t>)</w:t>
      </w:r>
    </w:p>
    <w:p w14:paraId="5C1E9876" w14:textId="77777777" w:rsidR="00965E9C" w:rsidRPr="00965E9C" w:rsidRDefault="00965E9C" w:rsidP="00965E9C"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t>self.assertEqual</w:t>
      </w:r>
      <w:proofErr w:type="spellEnd"/>
      <w:proofErr w:type="gramEnd"/>
      <w:r w:rsidRPr="00965E9C">
        <w:t>(result1, [])</w:t>
      </w:r>
    </w:p>
    <w:p w14:paraId="1CCBBBD7" w14:textId="77777777" w:rsidR="00965E9C" w:rsidRPr="00965E9C" w:rsidRDefault="00965E9C" w:rsidP="00965E9C">
      <w:r w:rsidRPr="00965E9C">
        <w:t xml:space="preserve">        </w:t>
      </w:r>
    </w:p>
    <w:p w14:paraId="4EF1D9D5" w14:textId="77777777" w:rsidR="00965E9C" w:rsidRPr="00965E9C" w:rsidRDefault="00965E9C" w:rsidP="00965E9C">
      <w:r w:rsidRPr="00965E9C">
        <w:t xml:space="preserve">        </w:t>
      </w:r>
      <w:r w:rsidRPr="00965E9C">
        <w:rPr>
          <w:i/>
          <w:iCs/>
        </w:rPr>
        <w:t># Тест запроса 2 с пустыми данными</w:t>
      </w:r>
    </w:p>
    <w:p w14:paraId="2F3E9918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</w:t>
      </w:r>
      <w:r w:rsidRPr="00965E9C">
        <w:rPr>
          <w:lang w:val="en-US"/>
        </w:rPr>
        <w:t xml:space="preserve">result2 = </w:t>
      </w:r>
      <w:proofErr w:type="spellStart"/>
      <w:r w:rsidRPr="00965E9C">
        <w:rPr>
          <w:lang w:val="en-US"/>
        </w:rPr>
        <w:t>get_average_gpa_by_</w:t>
      </w:r>
      <w:proofErr w:type="gramStart"/>
      <w:r w:rsidRPr="00965E9C">
        <w:rPr>
          <w:lang w:val="en-US"/>
        </w:rPr>
        <w:t>group</w:t>
      </w:r>
      <w:proofErr w:type="spellEnd"/>
      <w:r w:rsidRPr="00965E9C">
        <w:rPr>
          <w:lang w:val="en-US"/>
        </w:rPr>
        <w:t>(</w:t>
      </w:r>
      <w:proofErr w:type="spellStart"/>
      <w:proofErr w:type="gramEnd"/>
      <w:r w:rsidRPr="00965E9C">
        <w:rPr>
          <w:lang w:val="en-US"/>
        </w:rPr>
        <w:t>empty_groups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empty_students</w:t>
      </w:r>
      <w:proofErr w:type="spellEnd"/>
      <w:r w:rsidRPr="00965E9C">
        <w:rPr>
          <w:lang w:val="en-US"/>
        </w:rPr>
        <w:t>)</w:t>
      </w:r>
    </w:p>
    <w:p w14:paraId="0F8409F5" w14:textId="77777777" w:rsidR="00965E9C" w:rsidRPr="00965E9C" w:rsidRDefault="00965E9C" w:rsidP="00965E9C"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t>self.assertEqual</w:t>
      </w:r>
      <w:proofErr w:type="spellEnd"/>
      <w:proofErr w:type="gramEnd"/>
      <w:r w:rsidRPr="00965E9C">
        <w:t>(result2, [])</w:t>
      </w:r>
    </w:p>
    <w:p w14:paraId="577EC67B" w14:textId="77777777" w:rsidR="00965E9C" w:rsidRPr="00965E9C" w:rsidRDefault="00965E9C" w:rsidP="00965E9C">
      <w:r w:rsidRPr="00965E9C">
        <w:t xml:space="preserve">        </w:t>
      </w:r>
    </w:p>
    <w:p w14:paraId="35914BA7" w14:textId="77777777" w:rsidR="00965E9C" w:rsidRPr="00965E9C" w:rsidRDefault="00965E9C" w:rsidP="00965E9C">
      <w:r w:rsidRPr="00965E9C">
        <w:t xml:space="preserve">        </w:t>
      </w:r>
      <w:r w:rsidRPr="00965E9C">
        <w:rPr>
          <w:i/>
          <w:iCs/>
        </w:rPr>
        <w:t># Тест запроса 3 с пустыми данными</w:t>
      </w:r>
    </w:p>
    <w:p w14:paraId="22101FE2" w14:textId="77777777" w:rsidR="00965E9C" w:rsidRPr="00965E9C" w:rsidRDefault="00965E9C" w:rsidP="00965E9C">
      <w:pPr>
        <w:rPr>
          <w:lang w:val="en-US"/>
        </w:rPr>
      </w:pPr>
      <w:r w:rsidRPr="00965E9C">
        <w:t xml:space="preserve">        </w:t>
      </w:r>
      <w:r w:rsidRPr="00965E9C">
        <w:rPr>
          <w:lang w:val="en-US"/>
        </w:rPr>
        <w:t xml:space="preserve">result3 = </w:t>
      </w:r>
      <w:proofErr w:type="spellStart"/>
      <w:r w:rsidRPr="00965E9C">
        <w:rPr>
          <w:lang w:val="en-US"/>
        </w:rPr>
        <w:t>get_students_in_is_</w:t>
      </w:r>
      <w:proofErr w:type="gramStart"/>
      <w:r w:rsidRPr="00965E9C">
        <w:rPr>
          <w:lang w:val="en-US"/>
        </w:rPr>
        <w:t>groups</w:t>
      </w:r>
      <w:proofErr w:type="spellEnd"/>
      <w:r w:rsidRPr="00965E9C">
        <w:rPr>
          <w:lang w:val="en-US"/>
        </w:rPr>
        <w:t>(</w:t>
      </w:r>
      <w:proofErr w:type="spellStart"/>
      <w:proofErr w:type="gramEnd"/>
      <w:r w:rsidRPr="00965E9C">
        <w:rPr>
          <w:lang w:val="en-US"/>
        </w:rPr>
        <w:t>empty_groups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empty_students</w:t>
      </w:r>
      <w:proofErr w:type="spellEnd"/>
      <w:r w:rsidRPr="00965E9C">
        <w:rPr>
          <w:lang w:val="en-US"/>
        </w:rPr>
        <w:t xml:space="preserve">, </w:t>
      </w:r>
      <w:proofErr w:type="spellStart"/>
      <w:r w:rsidRPr="00965E9C">
        <w:rPr>
          <w:lang w:val="en-US"/>
        </w:rPr>
        <w:t>empty_links</w:t>
      </w:r>
      <w:proofErr w:type="spellEnd"/>
      <w:r w:rsidRPr="00965E9C">
        <w:rPr>
          <w:lang w:val="en-US"/>
        </w:rPr>
        <w:t>)</w:t>
      </w:r>
    </w:p>
    <w:p w14:paraId="5FA3EF40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        </w:t>
      </w:r>
      <w:proofErr w:type="spellStart"/>
      <w:proofErr w:type="gramStart"/>
      <w:r w:rsidRPr="00965E9C">
        <w:rPr>
          <w:lang w:val="en-US"/>
        </w:rPr>
        <w:t>self.assertEqual</w:t>
      </w:r>
      <w:proofErr w:type="spellEnd"/>
      <w:proofErr w:type="gramEnd"/>
      <w:r w:rsidRPr="00965E9C">
        <w:rPr>
          <w:lang w:val="en-US"/>
        </w:rPr>
        <w:t>(result3, [])</w:t>
      </w:r>
    </w:p>
    <w:p w14:paraId="2F1E5566" w14:textId="77777777" w:rsidR="00965E9C" w:rsidRPr="00965E9C" w:rsidRDefault="00965E9C" w:rsidP="00965E9C">
      <w:pPr>
        <w:rPr>
          <w:lang w:val="en-US"/>
        </w:rPr>
      </w:pPr>
    </w:p>
    <w:p w14:paraId="39BEFA2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>if __name__ == '__main__':</w:t>
      </w:r>
    </w:p>
    <w:p w14:paraId="6E8F8AAC" w14:textId="77777777" w:rsidR="00965E9C" w:rsidRPr="00965E9C" w:rsidRDefault="00965E9C" w:rsidP="00965E9C">
      <w:r w:rsidRPr="00965E9C">
        <w:rPr>
          <w:lang w:val="en-US"/>
        </w:rPr>
        <w:t xml:space="preserve">    </w:t>
      </w:r>
      <w:proofErr w:type="spellStart"/>
      <w:proofErr w:type="gramStart"/>
      <w:r w:rsidRPr="00965E9C">
        <w:t>unittest.main</w:t>
      </w:r>
      <w:proofErr w:type="spellEnd"/>
      <w:proofErr w:type="gramEnd"/>
      <w:r w:rsidRPr="00965E9C">
        <w:t>()</w:t>
      </w:r>
    </w:p>
    <w:p w14:paraId="13C7E6E4" w14:textId="77777777" w:rsidR="00965E9C" w:rsidRPr="00965E9C" w:rsidRDefault="00965E9C" w:rsidP="00965E9C">
      <w:pPr>
        <w:rPr>
          <w:b/>
          <w:bCs/>
        </w:rPr>
      </w:pPr>
      <w:r w:rsidRPr="00965E9C">
        <w:rPr>
          <w:b/>
          <w:bCs/>
        </w:rPr>
        <w:t>Пример запуска тестов</w:t>
      </w:r>
    </w:p>
    <w:p w14:paraId="76F17CC9" w14:textId="77777777" w:rsidR="00965E9C" w:rsidRPr="00965E9C" w:rsidRDefault="00965E9C" w:rsidP="00965E9C">
      <w:proofErr w:type="spellStart"/>
      <w:r w:rsidRPr="00965E9C">
        <w:t>bash</w:t>
      </w:r>
      <w:proofErr w:type="spellEnd"/>
    </w:p>
    <w:p w14:paraId="294D218F" w14:textId="77777777" w:rsidR="00965E9C" w:rsidRPr="00965E9C" w:rsidRDefault="00965E9C" w:rsidP="00965E9C">
      <w:pPr>
        <w:rPr>
          <w:lang w:val="en-US"/>
        </w:rPr>
      </w:pP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Запуск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всех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тестов</w:t>
      </w:r>
    </w:p>
    <w:p w14:paraId="0F0D2C37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lastRenderedPageBreak/>
        <w:t xml:space="preserve">python -m </w:t>
      </w:r>
      <w:proofErr w:type="spellStart"/>
      <w:r w:rsidRPr="00965E9C">
        <w:rPr>
          <w:lang w:val="en-US"/>
        </w:rPr>
        <w:t>unittest</w:t>
      </w:r>
      <w:proofErr w:type="spellEnd"/>
      <w:r w:rsidRPr="00965E9C">
        <w:rPr>
          <w:lang w:val="en-US"/>
        </w:rPr>
        <w:t xml:space="preserve"> test_queries.py</w:t>
      </w:r>
    </w:p>
    <w:p w14:paraId="0765F57A" w14:textId="77777777" w:rsidR="00965E9C" w:rsidRPr="00965E9C" w:rsidRDefault="00965E9C" w:rsidP="00965E9C">
      <w:pPr>
        <w:rPr>
          <w:lang w:val="en-US"/>
        </w:rPr>
      </w:pPr>
    </w:p>
    <w:p w14:paraId="6D870556" w14:textId="77777777" w:rsidR="00965E9C" w:rsidRPr="00965E9C" w:rsidRDefault="00965E9C" w:rsidP="00965E9C">
      <w:pPr>
        <w:rPr>
          <w:lang w:val="en-US"/>
        </w:rPr>
      </w:pP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Запуск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с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подробным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выводом</w:t>
      </w:r>
    </w:p>
    <w:p w14:paraId="6FE4A109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python -m </w:t>
      </w:r>
      <w:proofErr w:type="spellStart"/>
      <w:r w:rsidRPr="00965E9C">
        <w:rPr>
          <w:lang w:val="en-US"/>
        </w:rPr>
        <w:t>unittest</w:t>
      </w:r>
      <w:proofErr w:type="spellEnd"/>
      <w:r w:rsidRPr="00965E9C">
        <w:rPr>
          <w:lang w:val="en-US"/>
        </w:rPr>
        <w:t xml:space="preserve"> test_queries.py -v</w:t>
      </w:r>
    </w:p>
    <w:p w14:paraId="3102CC95" w14:textId="77777777" w:rsidR="00965E9C" w:rsidRPr="00965E9C" w:rsidRDefault="00965E9C" w:rsidP="00965E9C">
      <w:pPr>
        <w:rPr>
          <w:lang w:val="en-US"/>
        </w:rPr>
      </w:pPr>
    </w:p>
    <w:p w14:paraId="536F42C6" w14:textId="77777777" w:rsidR="00965E9C" w:rsidRPr="00965E9C" w:rsidRDefault="00965E9C" w:rsidP="00965E9C">
      <w:pPr>
        <w:rPr>
          <w:lang w:val="en-US"/>
        </w:rPr>
      </w:pPr>
      <w:r w:rsidRPr="00965E9C">
        <w:rPr>
          <w:i/>
          <w:iCs/>
          <w:lang w:val="en-US"/>
        </w:rPr>
        <w:t xml:space="preserve"># </w:t>
      </w:r>
      <w:r w:rsidRPr="00965E9C">
        <w:rPr>
          <w:i/>
          <w:iCs/>
        </w:rPr>
        <w:t>Запуск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конкретного</w:t>
      </w:r>
      <w:r w:rsidRPr="00965E9C">
        <w:rPr>
          <w:i/>
          <w:iCs/>
          <w:lang w:val="en-US"/>
        </w:rPr>
        <w:t xml:space="preserve"> </w:t>
      </w:r>
      <w:r w:rsidRPr="00965E9C">
        <w:rPr>
          <w:i/>
          <w:iCs/>
        </w:rPr>
        <w:t>теста</w:t>
      </w:r>
    </w:p>
    <w:p w14:paraId="6E618D2E" w14:textId="77777777" w:rsidR="00965E9C" w:rsidRPr="00965E9C" w:rsidRDefault="00965E9C" w:rsidP="00965E9C">
      <w:pPr>
        <w:rPr>
          <w:lang w:val="en-US"/>
        </w:rPr>
      </w:pPr>
      <w:r w:rsidRPr="00965E9C">
        <w:rPr>
          <w:lang w:val="en-US"/>
        </w:rPr>
        <w:t xml:space="preserve">python -m </w:t>
      </w:r>
      <w:proofErr w:type="spellStart"/>
      <w:r w:rsidRPr="00965E9C">
        <w:rPr>
          <w:lang w:val="en-US"/>
        </w:rPr>
        <w:t>unittest</w:t>
      </w:r>
      <w:proofErr w:type="spellEnd"/>
      <w:r w:rsidRPr="00965E9C">
        <w:rPr>
          <w:lang w:val="en-US"/>
        </w:rPr>
        <w:t xml:space="preserve"> </w:t>
      </w:r>
      <w:proofErr w:type="spellStart"/>
      <w:r w:rsidRPr="00965E9C">
        <w:rPr>
          <w:lang w:val="en-US"/>
        </w:rPr>
        <w:t>test_</w:t>
      </w:r>
      <w:proofErr w:type="gramStart"/>
      <w:r w:rsidRPr="00965E9C">
        <w:rPr>
          <w:lang w:val="en-US"/>
        </w:rPr>
        <w:t>queries.TestQueries.test</w:t>
      </w:r>
      <w:proofErr w:type="gramEnd"/>
      <w:r w:rsidRPr="00965E9C">
        <w:rPr>
          <w:lang w:val="en-US"/>
        </w:rPr>
        <w:t>_get_average_gpa_by_group</w:t>
      </w:r>
      <w:proofErr w:type="spellEnd"/>
    </w:p>
    <w:p w14:paraId="2F720317" w14:textId="3181E185" w:rsidR="00965E9C" w:rsidRDefault="00965E9C" w:rsidP="00965E9C">
      <w:pPr>
        <w:rPr>
          <w:b/>
          <w:bCs/>
        </w:rPr>
      </w:pPr>
      <w:r w:rsidRPr="00965E9C">
        <w:rPr>
          <w:b/>
          <w:bCs/>
        </w:rPr>
        <w:t>Результаты:</w:t>
      </w:r>
    </w:p>
    <w:p w14:paraId="73D94BAD" w14:textId="53146F87" w:rsidR="00965E9C" w:rsidRPr="00965E9C" w:rsidRDefault="00965E9C" w:rsidP="00965E9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078135" wp14:editId="06C05C81">
            <wp:extent cx="2660821" cy="2083428"/>
            <wp:effectExtent l="0" t="0" r="6350" b="0"/>
            <wp:docPr id="168543331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3331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970" cy="208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1DE0" w14:textId="77777777" w:rsidR="002B3B05" w:rsidRDefault="002B3B05"/>
    <w:p w14:paraId="223D5D18" w14:textId="66E57E2F" w:rsidR="00965E9C" w:rsidRDefault="00965E9C">
      <w:r>
        <w:rPr>
          <w:noProof/>
        </w:rPr>
        <w:drawing>
          <wp:inline distT="0" distB="0" distL="0" distR="0" wp14:anchorId="0D26BF86" wp14:editId="4A9CC485">
            <wp:extent cx="3220994" cy="1948779"/>
            <wp:effectExtent l="0" t="0" r="0" b="0"/>
            <wp:docPr id="1201955612" name="Рисунок 3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55612" name="Рисунок 3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35" cy="195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BB42" w14:textId="342921FE" w:rsidR="00965E9C" w:rsidRDefault="00965E9C">
      <w:r>
        <w:rPr>
          <w:noProof/>
        </w:rPr>
        <w:lastRenderedPageBreak/>
        <w:drawing>
          <wp:inline distT="0" distB="0" distL="0" distR="0" wp14:anchorId="2909CF70" wp14:editId="623FD59A">
            <wp:extent cx="5940425" cy="2679065"/>
            <wp:effectExtent l="0" t="0" r="3175" b="6985"/>
            <wp:docPr id="187697885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7885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3C66" w14:textId="3C5B5448" w:rsidR="00965E9C" w:rsidRDefault="00965E9C">
      <w:r>
        <w:rPr>
          <w:noProof/>
        </w:rPr>
        <w:drawing>
          <wp:inline distT="0" distB="0" distL="0" distR="0" wp14:anchorId="16BD174A" wp14:editId="1961739B">
            <wp:extent cx="2953408" cy="2314833"/>
            <wp:effectExtent l="0" t="0" r="0" b="9525"/>
            <wp:docPr id="1386209787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09787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704" cy="231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05"/>
    <w:rsid w:val="002B3B05"/>
    <w:rsid w:val="00843E24"/>
    <w:rsid w:val="0091089D"/>
    <w:rsid w:val="00965E9C"/>
    <w:rsid w:val="00AC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5E9AA"/>
  <w15:chartTrackingRefBased/>
  <w15:docId w15:val="{05F52F69-4703-46D6-B87A-6D1D3CB9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3B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3B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3B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3B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3B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3B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3B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3B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3B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3B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3B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65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965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65E9C"/>
    <w:rPr>
      <w:b/>
      <w:bCs/>
    </w:rPr>
  </w:style>
  <w:style w:type="character" w:customStyle="1" w:styleId="d813de27">
    <w:name w:val="d813de27"/>
    <w:basedOn w:val="a0"/>
    <w:rsid w:val="00965E9C"/>
  </w:style>
  <w:style w:type="paragraph" w:styleId="HTML">
    <w:name w:val="HTML Preformatted"/>
    <w:basedOn w:val="a"/>
    <w:link w:val="HTML0"/>
    <w:uiPriority w:val="99"/>
    <w:semiHidden/>
    <w:unhideWhenUsed/>
    <w:rsid w:val="00965E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5E9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65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1735</Words>
  <Characters>9890</Characters>
  <Application>Microsoft Office Word</Application>
  <DocSecurity>0</DocSecurity>
  <Lines>82</Lines>
  <Paragraphs>23</Paragraphs>
  <ScaleCrop>false</ScaleCrop>
  <Company/>
  <LinksUpToDate>false</LinksUpToDate>
  <CharactersWithSpaces>11602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Microsoft Office User</cp:lastModifiedBy>
  <cp:revision>2</cp:revision>
  <dcterms:created xsi:type="dcterms:W3CDTF">2025-12-27T12:18:00Z</dcterms:created>
  <dcterms:modified xsi:type="dcterms:W3CDTF">2025-12-27T12:18:00Z</dcterms:modified>
</cp:coreProperties>
</file>